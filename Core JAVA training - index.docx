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rPr>
          <w:b/>
          <w:sz w:val="30"/>
          <w:szCs w:val="30"/>
        </w:rPr>
      </w:pPr>
      <w:r>
        <w:rPr>
          <w:b/>
          <w:sz w:val="30"/>
          <w:szCs w:val="30"/>
          <w:rtl w:val="0"/>
        </w:rPr>
        <w:t xml:space="preserve">                             Core JAVA training - index</w:t>
      </w:r>
    </w:p>
    <w:p w14:paraId="00000002">
      <w:pPr>
        <w:rPr>
          <w:b/>
          <w:sz w:val="30"/>
          <w:szCs w:val="30"/>
        </w:rPr>
      </w:pPr>
    </w:p>
    <w:p w14:paraId="00000003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Date:05/08/2024</w:t>
      </w:r>
    </w:p>
    <w:p w14:paraId="00000004">
      <w:pPr>
        <w:rPr>
          <w:b/>
          <w:sz w:val="26"/>
          <w:szCs w:val="26"/>
        </w:rPr>
      </w:pPr>
    </w:p>
    <w:p w14:paraId="00000005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Language And Applications</w:t>
      </w:r>
    </w:p>
    <w:p w14:paraId="00000006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JAVA Features</w:t>
      </w:r>
    </w:p>
    <w:p w14:paraId="00000007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Why is Java Independent?</w:t>
      </w:r>
    </w:p>
    <w:p w14:paraId="00000008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Oops</w:t>
      </w:r>
    </w:p>
    <w:p w14:paraId="00000009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Exception Handling</w:t>
      </w:r>
    </w:p>
    <w:p w14:paraId="0000000A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Multithreading</w:t>
      </w:r>
    </w:p>
    <w:p w14:paraId="0000000B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Web Application</w:t>
      </w:r>
    </w:p>
    <w:p w14:paraId="0000000C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Open Source</w:t>
      </w:r>
    </w:p>
    <w:p w14:paraId="0000000D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Security</w:t>
      </w:r>
    </w:p>
    <w:p w14:paraId="0000000E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Support  Networking</w:t>
      </w:r>
    </w:p>
    <w:p w14:paraId="0000000F"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Memory Management</w:t>
      </w:r>
    </w:p>
    <w:p w14:paraId="00000010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JDK,JRE,JVM</w:t>
      </w:r>
    </w:p>
    <w:p w14:paraId="00000011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Basic Java Programming</w:t>
      </w:r>
    </w:p>
    <w:p w14:paraId="00000012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     Packages     </w:t>
      </w:r>
    </w:p>
    <w:p w14:paraId="00000013">
      <w:pPr>
        <w:ind w:left="0" w:firstLine="0"/>
      </w:pPr>
      <w:r>
        <w:rPr>
          <w:rtl w:val="0"/>
        </w:rPr>
        <w:t xml:space="preserve">     </w:t>
      </w:r>
    </w:p>
    <w:p w14:paraId="00000014">
      <w:pP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Date:06/08/2024</w:t>
      </w:r>
    </w:p>
    <w:p w14:paraId="00000015">
      <w:pP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Mrng(11:00 am)</w:t>
      </w:r>
    </w:p>
    <w:p w14:paraId="00000016">
      <w:pPr>
        <w:ind w:left="0" w:firstLine="0"/>
        <w:rPr>
          <w:b/>
          <w:sz w:val="28"/>
          <w:szCs w:val="28"/>
        </w:rPr>
      </w:pPr>
    </w:p>
    <w:p w14:paraId="00000017">
      <w:pPr>
        <w:numPr>
          <w:ilvl w:val="0"/>
          <w:numId w:val="3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Nested Loops</w:t>
      </w:r>
    </w:p>
    <w:p w14:paraId="00000018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One Dimensional Array</w:t>
      </w:r>
    </w:p>
    <w:p w14:paraId="00000019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Two Dimensional Array</w:t>
      </w:r>
    </w:p>
    <w:p w14:paraId="0000001A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Logical Programming</w:t>
      </w:r>
    </w:p>
    <w:p w14:paraId="0000001B">
      <w:pPr>
        <w:ind w:left="0" w:firstLine="0"/>
        <w:rPr>
          <w:sz w:val="24"/>
          <w:szCs w:val="24"/>
        </w:rPr>
      </w:pPr>
    </w:p>
    <w:p w14:paraId="0000001C">
      <w:pPr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AfterNoon(3:30 pm)</w:t>
      </w:r>
    </w:p>
    <w:p w14:paraId="0000001D">
      <w:pPr>
        <w:ind w:left="0" w:firstLine="0"/>
        <w:rPr>
          <w:b/>
          <w:sz w:val="26"/>
          <w:szCs w:val="26"/>
        </w:rPr>
      </w:pPr>
    </w:p>
    <w:p w14:paraId="0000001E">
      <w:pPr>
        <w:numPr>
          <w:ilvl w:val="0"/>
          <w:numId w:val="4"/>
        </w:numPr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SwitchCase</w:t>
      </w:r>
    </w:p>
    <w:p w14:paraId="0000001F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Scanner Class</w:t>
      </w:r>
    </w:p>
    <w:p w14:paraId="00000020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Java.lang</w:t>
      </w:r>
    </w:p>
    <w:p w14:paraId="00000021">
      <w:pPr>
        <w:numPr>
          <w:ilvl w:val="0"/>
          <w:numId w:val="5"/>
        </w:numPr>
        <w:ind w:left="1440" w:hanging="360"/>
        <w:rPr>
          <w:sz w:val="24"/>
          <w:szCs w:val="24"/>
        </w:rPr>
      </w:pPr>
      <w:r>
        <w:rPr>
          <w:sz w:val="24"/>
          <w:szCs w:val="24"/>
          <w:rtl w:val="0"/>
        </w:rPr>
        <w:t>Object Class Methods</w:t>
      </w:r>
    </w:p>
    <w:p w14:paraId="00000022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Enum</w:t>
      </w:r>
    </w:p>
    <w:p w14:paraId="00000023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Event Management Application</w:t>
      </w:r>
    </w:p>
    <w:p w14:paraId="00000024">
      <w:pPr>
        <w:ind w:left="0" w:firstLine="0"/>
        <w:rPr>
          <w:sz w:val="24"/>
          <w:szCs w:val="24"/>
        </w:rPr>
      </w:pPr>
    </w:p>
    <w:p w14:paraId="00000025">
      <w:pPr>
        <w:ind w:left="0" w:firstLine="0"/>
        <w:rPr>
          <w:sz w:val="24"/>
          <w:szCs w:val="24"/>
        </w:rPr>
      </w:pPr>
    </w:p>
    <w:p w14:paraId="00000026">
      <w:pPr>
        <w:rPr>
          <w:b/>
          <w:sz w:val="26"/>
          <w:szCs w:val="26"/>
        </w:rPr>
      </w:pPr>
    </w:p>
    <w:p w14:paraId="00000027">
      <w:pPr>
        <w:rPr>
          <w:b/>
          <w:sz w:val="26"/>
          <w:szCs w:val="26"/>
        </w:rPr>
      </w:pPr>
    </w:p>
    <w:p w14:paraId="00000028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Date:07/08/2024</w:t>
      </w:r>
    </w:p>
    <w:p w14:paraId="00000029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Mrng(11:00 am)</w:t>
      </w:r>
    </w:p>
    <w:p w14:paraId="0000002A">
      <w:pPr>
        <w:rPr>
          <w:b/>
          <w:sz w:val="26"/>
          <w:szCs w:val="26"/>
        </w:rPr>
      </w:pPr>
    </w:p>
    <w:p w14:paraId="0000002B">
      <w:pPr>
        <w:rPr>
          <w:sz w:val="26"/>
          <w:szCs w:val="26"/>
        </w:rPr>
      </w:pPr>
      <w:r>
        <w:rPr>
          <w:sz w:val="26"/>
          <w:szCs w:val="26"/>
          <w:rtl w:val="0"/>
        </w:rPr>
        <w:t>1.oops</w:t>
      </w:r>
    </w:p>
    <w:p w14:paraId="0000002C">
      <w:pPr>
        <w:numPr>
          <w:ilvl w:val="0"/>
          <w:numId w:val="6"/>
        </w:numPr>
        <w:ind w:left="720" w:hanging="360"/>
        <w:rPr>
          <w:sz w:val="22"/>
          <w:szCs w:val="22"/>
        </w:rPr>
      </w:pPr>
      <w:r>
        <w:rPr>
          <w:sz w:val="24"/>
          <w:szCs w:val="24"/>
          <w:rtl w:val="0"/>
        </w:rPr>
        <w:t>En</w:t>
      </w:r>
      <w:r>
        <w:rPr>
          <w:sz w:val="26"/>
          <w:szCs w:val="26"/>
          <w:rtl w:val="0"/>
        </w:rPr>
        <w:t>capsulation</w:t>
      </w:r>
    </w:p>
    <w:p w14:paraId="0000002D">
      <w:pPr>
        <w:ind w:left="720" w:firstLine="0"/>
        <w:rPr>
          <w:sz w:val="26"/>
          <w:szCs w:val="26"/>
        </w:rPr>
      </w:pPr>
      <w:r>
        <w:rPr>
          <w:sz w:val="26"/>
          <w:szCs w:val="26"/>
          <w:rtl w:val="0"/>
        </w:rPr>
        <w:t xml:space="preserve"> Programs</w:t>
      </w:r>
    </w:p>
    <w:p w14:paraId="0000002E">
      <w:pPr>
        <w:ind w:left="720" w:firstLine="0"/>
        <w:rPr>
          <w:sz w:val="26"/>
          <w:szCs w:val="26"/>
        </w:rPr>
      </w:pPr>
      <w:r>
        <w:rPr>
          <w:sz w:val="26"/>
          <w:szCs w:val="26"/>
          <w:rtl w:val="0"/>
        </w:rPr>
        <w:t>Calculation</w:t>
      </w:r>
    </w:p>
    <w:p w14:paraId="0000002F">
      <w:pPr>
        <w:ind w:left="720" w:firstLine="0"/>
        <w:rPr>
          <w:sz w:val="26"/>
          <w:szCs w:val="26"/>
        </w:rPr>
      </w:pPr>
      <w:r>
        <w:rPr>
          <w:sz w:val="26"/>
          <w:szCs w:val="26"/>
          <w:rtl w:val="0"/>
        </w:rPr>
        <w:t>Person</w:t>
      </w:r>
    </w:p>
    <w:p w14:paraId="00000030">
      <w:pPr>
        <w:ind w:left="720" w:firstLine="0"/>
        <w:rPr>
          <w:sz w:val="26"/>
          <w:szCs w:val="26"/>
        </w:rPr>
      </w:pPr>
      <w:r>
        <w:rPr>
          <w:sz w:val="26"/>
          <w:szCs w:val="26"/>
          <w:rtl w:val="0"/>
        </w:rPr>
        <w:t>MethodFlow</w:t>
      </w:r>
    </w:p>
    <w:p w14:paraId="00000031">
      <w:pPr>
        <w:ind w:left="720" w:firstLine="0"/>
        <w:rPr>
          <w:sz w:val="26"/>
          <w:szCs w:val="26"/>
        </w:rPr>
      </w:pPr>
    </w:p>
    <w:p w14:paraId="00000032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AfterNoon(3:30 pm)</w:t>
      </w:r>
    </w:p>
    <w:p w14:paraId="00000033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>
        <w:rPr>
          <w:sz w:val="26"/>
          <w:szCs w:val="26"/>
          <w:rtl w:val="0"/>
        </w:rPr>
        <w:t xml:space="preserve">  Inheritance  </w:t>
      </w:r>
    </w:p>
    <w:p w14:paraId="00000034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>
        <w:rPr>
          <w:sz w:val="26"/>
          <w:szCs w:val="26"/>
          <w:rtl w:val="0"/>
        </w:rPr>
        <w:t xml:space="preserve">  Polymorphism</w:t>
      </w:r>
    </w:p>
    <w:p w14:paraId="00000035">
      <w:pPr>
        <w:ind w:left="0" w:firstLine="0"/>
        <w:rPr>
          <w:sz w:val="24"/>
          <w:szCs w:val="24"/>
        </w:rPr>
      </w:pPr>
      <w:r>
        <w:rPr>
          <w:sz w:val="26"/>
          <w:szCs w:val="26"/>
          <w:rtl w:val="0"/>
        </w:rPr>
        <w:t xml:space="preserve">            </w:t>
      </w:r>
      <w:r>
        <w:rPr>
          <w:b/>
          <w:sz w:val="26"/>
          <w:szCs w:val="26"/>
          <w:rtl w:val="0"/>
        </w:rPr>
        <w:t>.</w:t>
      </w:r>
      <w:r>
        <w:rPr>
          <w:sz w:val="24"/>
          <w:szCs w:val="24"/>
          <w:rtl w:val="0"/>
        </w:rPr>
        <w:t>Method overloading</w:t>
      </w:r>
    </w:p>
    <w:p w14:paraId="00000036"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   </w:t>
      </w:r>
      <w:r>
        <w:rPr>
          <w:b/>
          <w:sz w:val="36"/>
          <w:szCs w:val="36"/>
          <w:rtl w:val="0"/>
        </w:rPr>
        <w:t>.</w:t>
      </w:r>
      <w:r>
        <w:rPr>
          <w:sz w:val="24"/>
          <w:szCs w:val="24"/>
          <w:rtl w:val="0"/>
        </w:rPr>
        <w:t>Method Overriding</w:t>
      </w:r>
    </w:p>
    <w:p w14:paraId="00000037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 xml:space="preserve">  Abstraction</w:t>
      </w:r>
    </w:p>
    <w:p w14:paraId="00000038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IS-A (Inheritance)</w:t>
      </w:r>
    </w:p>
    <w:p w14:paraId="00000039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HAs-A (Object Creation).</w:t>
      </w:r>
    </w:p>
    <w:p w14:paraId="0000003A">
      <w:pPr>
        <w:rPr>
          <w:b/>
          <w:sz w:val="26"/>
          <w:szCs w:val="26"/>
        </w:rPr>
      </w:pPr>
    </w:p>
    <w:p w14:paraId="0000003B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 xml:space="preserve">  Date:08/08/24</w:t>
      </w:r>
    </w:p>
    <w:p w14:paraId="0000003C">
      <w:pPr>
        <w:rPr>
          <w:b/>
          <w:sz w:val="26"/>
          <w:szCs w:val="26"/>
        </w:rPr>
      </w:pPr>
    </w:p>
    <w:p w14:paraId="0000003D">
      <w:pPr>
        <w:rPr>
          <w:b/>
          <w:sz w:val="26"/>
          <w:szCs w:val="26"/>
        </w:rPr>
      </w:pPr>
    </w:p>
    <w:p w14:paraId="0000003E">
      <w:pPr>
        <w:rPr>
          <w:b/>
          <w:color w:val="1D1C1D"/>
          <w:sz w:val="31"/>
          <w:szCs w:val="31"/>
          <w:shd w:val="clear" w:fill="F8F8F8"/>
        </w:rPr>
      </w:pPr>
      <w:r>
        <w:rPr>
          <w:b/>
          <w:color w:val="1D1C1D"/>
          <w:sz w:val="31"/>
          <w:szCs w:val="31"/>
          <w:shd w:val="clear" w:fill="F8F8F8"/>
          <w:rtl w:val="0"/>
        </w:rPr>
        <w:t>Constructor</w:t>
      </w:r>
    </w:p>
    <w:p w14:paraId="0000003F">
      <w:pPr>
        <w:rPr>
          <w:b/>
          <w:color w:val="1D1C1D"/>
          <w:sz w:val="31"/>
          <w:szCs w:val="31"/>
          <w:shd w:val="clear" w:fill="F8F8F8"/>
        </w:rPr>
      </w:pPr>
    </w:p>
    <w:p w14:paraId="00000040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i. Class name and constructor name should be same</w:t>
      </w:r>
    </w:p>
    <w:p w14:paraId="00000041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ii. There are 2 types of constructors</w:t>
      </w:r>
    </w:p>
    <w:p w14:paraId="00000042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 xml:space="preserve">    a. Default Constructor</w:t>
      </w:r>
    </w:p>
    <w:p w14:paraId="00000043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 xml:space="preserve">    b. Parameterized Constructor</w:t>
      </w:r>
    </w:p>
    <w:p w14:paraId="00000044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iii. We can access constructor while creation of object</w:t>
      </w:r>
    </w:p>
    <w:p w14:paraId="00000045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iv. Constructors are mainly for initializing</w:t>
      </w:r>
    </w:p>
    <w:p w14:paraId="00000046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v. Constructor doesn’t have any return type not even void. If you declare as a void the compiler will consider as a method not a constructor</w:t>
      </w:r>
    </w:p>
    <w:p w14:paraId="00000047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vi. Every class needs atleast 1 deafult constructor</w:t>
      </w:r>
    </w:p>
    <w:p w14:paraId="00000048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vii. this, super This</w:t>
      </w:r>
    </w:p>
    <w:p w14:paraId="00000049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ab/>
      </w:r>
      <w:r>
        <w:rPr>
          <w:color w:val="1D1C1D"/>
          <w:sz w:val="25"/>
          <w:szCs w:val="25"/>
          <w:shd w:val="clear" w:fill="F8F8F8"/>
          <w:rtl w:val="0"/>
        </w:rPr>
        <w:t>--&gt; this is a keyword always refers to instance variables</w:t>
      </w:r>
    </w:p>
    <w:p w14:paraId="0000004A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viii. Always constructor are overloaded</w:t>
      </w:r>
    </w:p>
    <w:p w14:paraId="0000004B">
      <w:pPr>
        <w:rPr>
          <w:b/>
          <w:color w:val="1D1C1D"/>
          <w:sz w:val="23"/>
          <w:szCs w:val="23"/>
          <w:shd w:val="clear" w:fill="F8F8F8"/>
        </w:rPr>
      </w:pPr>
    </w:p>
    <w:p w14:paraId="0000004C">
      <w:pPr>
        <w:rPr>
          <w:b/>
          <w:color w:val="1D1C1D"/>
          <w:sz w:val="23"/>
          <w:szCs w:val="23"/>
          <w:shd w:val="clear" w:fill="F8F8F8"/>
        </w:rPr>
      </w:pPr>
      <w:r>
        <w:rPr>
          <w:b/>
          <w:color w:val="1D1C1D"/>
          <w:sz w:val="23"/>
          <w:szCs w:val="23"/>
          <w:shd w:val="clear" w:fill="F8F8F8"/>
          <w:rtl w:val="0"/>
        </w:rPr>
        <w:t>Program1:</w:t>
      </w:r>
    </w:p>
    <w:p w14:paraId="0000004D">
      <w:pPr>
        <w:rPr>
          <w:b/>
          <w:color w:val="1D1C1D"/>
          <w:sz w:val="23"/>
          <w:szCs w:val="23"/>
          <w:shd w:val="clear" w:fill="F8F8F8"/>
        </w:rPr>
      </w:pPr>
    </w:p>
    <w:p w14:paraId="0000004E">
      <w:pPr>
        <w:rPr>
          <w:b/>
          <w:color w:val="1D1C1D"/>
          <w:sz w:val="23"/>
          <w:szCs w:val="23"/>
          <w:shd w:val="clear" w:fill="F8F8F8"/>
        </w:rPr>
      </w:pPr>
      <w:r>
        <w:rPr>
          <w:b/>
          <w:color w:val="1D1C1D"/>
          <w:sz w:val="23"/>
          <w:szCs w:val="23"/>
          <w:shd w:val="clear" w:fill="F8F8F8"/>
        </w:rPr>
        <w:drawing>
          <wp:inline distT="114300" distB="114300" distL="114300" distR="114300">
            <wp:extent cx="4033520" cy="228663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 preferRelativeResize="0"/>
                  </pic:nvPicPr>
                  <pic:blipFill>
                    <a:blip r:embed="rId6"/>
                    <a:srcRect b="15766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F">
      <w:pPr>
        <w:rPr>
          <w:b/>
          <w:color w:val="1D1C1D"/>
          <w:sz w:val="23"/>
          <w:szCs w:val="23"/>
          <w:shd w:val="clear" w:fill="F8F8F8"/>
        </w:rPr>
      </w:pPr>
    </w:p>
    <w:p w14:paraId="00000050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Program2:</w:t>
      </w:r>
    </w:p>
    <w:p w14:paraId="00000051">
      <w:pPr>
        <w:rPr>
          <w:b/>
          <w:sz w:val="26"/>
          <w:szCs w:val="26"/>
        </w:rPr>
      </w:pPr>
    </w:p>
    <w:p w14:paraId="00000052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4752975" cy="2846705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3">
      <w:pPr>
        <w:rPr>
          <w:b/>
          <w:sz w:val="26"/>
          <w:szCs w:val="26"/>
        </w:rPr>
      </w:pPr>
    </w:p>
    <w:p w14:paraId="00000054">
      <w:pPr>
        <w:rPr>
          <w:b/>
          <w:sz w:val="26"/>
          <w:szCs w:val="26"/>
        </w:rPr>
      </w:pPr>
    </w:p>
    <w:p w14:paraId="00000055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Program3:</w:t>
      </w:r>
    </w:p>
    <w:p w14:paraId="00000056">
      <w:pPr>
        <w:rPr>
          <w:b/>
          <w:sz w:val="26"/>
          <w:szCs w:val="26"/>
        </w:rPr>
      </w:pPr>
    </w:p>
    <w:p w14:paraId="00000057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2719070"/>
            <wp:effectExtent l="0" t="0" r="0" b="0"/>
            <wp:docPr id="2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8">
      <w:pPr>
        <w:rPr>
          <w:b/>
          <w:sz w:val="26"/>
          <w:szCs w:val="26"/>
        </w:rPr>
      </w:pPr>
    </w:p>
    <w:p w14:paraId="00000059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Program4:</w:t>
      </w:r>
    </w:p>
    <w:p w14:paraId="0000005A">
      <w:pPr>
        <w:rPr>
          <w:b/>
          <w:sz w:val="26"/>
          <w:szCs w:val="26"/>
        </w:rPr>
      </w:pPr>
    </w:p>
    <w:p w14:paraId="0000005B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669280" cy="176276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838" cy="176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C">
      <w:pPr>
        <w:rPr>
          <w:b/>
          <w:sz w:val="26"/>
          <w:szCs w:val="26"/>
        </w:rPr>
      </w:pPr>
    </w:p>
    <w:p w14:paraId="0000005D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Program5:</w:t>
      </w:r>
    </w:p>
    <w:p w14:paraId="0000005E">
      <w:pPr>
        <w:rPr>
          <w:b/>
          <w:sz w:val="26"/>
          <w:szCs w:val="26"/>
        </w:rPr>
      </w:pPr>
    </w:p>
    <w:p w14:paraId="0000005F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186045" cy="2752725"/>
            <wp:effectExtent l="0" t="0" r="0" b="0"/>
            <wp:docPr id="2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0">
      <w:pPr>
        <w:rPr>
          <w:b/>
          <w:sz w:val="26"/>
          <w:szCs w:val="26"/>
        </w:rPr>
      </w:pPr>
    </w:p>
    <w:p w14:paraId="00000061">
      <w:pPr>
        <w:rPr>
          <w:b/>
          <w:sz w:val="26"/>
          <w:szCs w:val="26"/>
        </w:rPr>
      </w:pPr>
    </w:p>
    <w:p w14:paraId="00000062">
      <w:pPr>
        <w:rPr>
          <w:b/>
          <w:sz w:val="26"/>
          <w:szCs w:val="26"/>
        </w:rPr>
      </w:pPr>
    </w:p>
    <w:p w14:paraId="00000063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 6:</w:t>
      </w:r>
    </w:p>
    <w:p w14:paraId="00000064">
      <w:pPr>
        <w:rPr>
          <w:b/>
          <w:sz w:val="26"/>
          <w:szCs w:val="26"/>
        </w:rPr>
      </w:pPr>
    </w:p>
    <w:p w14:paraId="00000065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39624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6">
      <w:pPr>
        <w:rPr>
          <w:b/>
          <w:sz w:val="26"/>
          <w:szCs w:val="26"/>
        </w:rPr>
      </w:pPr>
    </w:p>
    <w:p w14:paraId="00000067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 7:</w:t>
      </w:r>
    </w:p>
    <w:p w14:paraId="00000068">
      <w:pPr>
        <w:rPr>
          <w:b/>
          <w:sz w:val="26"/>
          <w:szCs w:val="26"/>
        </w:rPr>
      </w:pPr>
    </w:p>
    <w:p w14:paraId="00000069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3987800"/>
            <wp:effectExtent l="0" t="0" r="0" b="0"/>
            <wp:docPr id="5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A">
      <w:pPr>
        <w:rPr>
          <w:b/>
          <w:sz w:val="26"/>
          <w:szCs w:val="26"/>
        </w:rPr>
      </w:pPr>
    </w:p>
    <w:p w14:paraId="0000006B">
      <w:pPr>
        <w:rPr>
          <w:b/>
          <w:sz w:val="26"/>
          <w:szCs w:val="26"/>
        </w:rPr>
      </w:pPr>
    </w:p>
    <w:p w14:paraId="0000006C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Program8:</w:t>
      </w:r>
    </w:p>
    <w:p w14:paraId="0000006D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3852545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E">
      <w:pPr>
        <w:rPr>
          <w:b/>
          <w:sz w:val="26"/>
          <w:szCs w:val="26"/>
        </w:rPr>
      </w:pPr>
    </w:p>
    <w:p w14:paraId="0000006F">
      <w:pPr>
        <w:rPr>
          <w:b/>
          <w:sz w:val="26"/>
          <w:szCs w:val="26"/>
        </w:rPr>
      </w:pPr>
    </w:p>
    <w:p w14:paraId="00000070">
      <w:pPr>
        <w:rPr>
          <w:b/>
          <w:sz w:val="26"/>
          <w:szCs w:val="26"/>
        </w:rPr>
      </w:pPr>
    </w:p>
    <w:p w14:paraId="00000071">
      <w:pPr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Program9:</w:t>
      </w:r>
    </w:p>
    <w:p w14:paraId="00000072">
      <w:pPr>
        <w:rPr>
          <w:b/>
          <w:sz w:val="26"/>
          <w:szCs w:val="26"/>
        </w:rPr>
      </w:pPr>
    </w:p>
    <w:p w14:paraId="00000073">
      <w:pPr>
        <w:rPr>
          <w:b/>
          <w:sz w:val="26"/>
          <w:szCs w:val="26"/>
        </w:rPr>
      </w:pPr>
    </w:p>
    <w:p w14:paraId="00000074">
      <w:pPr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114300" distB="114300" distL="114300" distR="114300">
            <wp:extent cx="5943600" cy="3738245"/>
            <wp:effectExtent l="0" t="0" r="0" b="0"/>
            <wp:docPr id="4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5">
      <w:pPr>
        <w:rPr>
          <w:b/>
          <w:color w:val="1D1C1D"/>
          <w:sz w:val="29"/>
          <w:szCs w:val="29"/>
          <w:shd w:val="clear" w:fill="F8F8F8"/>
        </w:rPr>
      </w:pPr>
    </w:p>
    <w:p w14:paraId="00000076">
      <w:pPr>
        <w:rPr>
          <w:b/>
          <w:color w:val="1D1C1D"/>
          <w:sz w:val="29"/>
          <w:szCs w:val="29"/>
          <w:shd w:val="clear" w:fill="F8F8F8"/>
        </w:rPr>
      </w:pPr>
    </w:p>
    <w:p w14:paraId="00000077">
      <w:pPr>
        <w:rPr>
          <w:b/>
          <w:color w:val="1D1C1D"/>
          <w:sz w:val="29"/>
          <w:szCs w:val="29"/>
          <w:shd w:val="clear" w:fill="F8F8F8"/>
        </w:rPr>
      </w:pPr>
    </w:p>
    <w:p w14:paraId="00000078">
      <w:pPr>
        <w:rPr>
          <w:b/>
          <w:color w:val="1D1C1D"/>
          <w:sz w:val="29"/>
          <w:szCs w:val="29"/>
          <w:shd w:val="clear" w:fill="F8F8F8"/>
        </w:rPr>
      </w:pPr>
    </w:p>
    <w:p w14:paraId="00000079">
      <w:pPr>
        <w:rPr>
          <w:b/>
          <w:color w:val="1D1C1D"/>
          <w:sz w:val="29"/>
          <w:szCs w:val="29"/>
          <w:shd w:val="clear" w:fill="F8F8F8"/>
        </w:rPr>
      </w:pPr>
    </w:p>
    <w:p w14:paraId="0000007A">
      <w:pPr>
        <w:rPr>
          <w:b/>
          <w:color w:val="1D1C1D"/>
          <w:sz w:val="29"/>
          <w:szCs w:val="29"/>
          <w:shd w:val="clear" w:fill="F8F8F8"/>
        </w:rPr>
      </w:pPr>
    </w:p>
    <w:p w14:paraId="0000007B">
      <w:pPr>
        <w:rPr>
          <w:b/>
          <w:color w:val="1D1C1D"/>
          <w:sz w:val="29"/>
          <w:szCs w:val="29"/>
          <w:shd w:val="clear" w:fill="F8F8F8"/>
        </w:rPr>
      </w:pPr>
    </w:p>
    <w:p w14:paraId="0000007C">
      <w:pPr>
        <w:rPr>
          <w:b/>
          <w:color w:val="1D1C1D"/>
          <w:sz w:val="29"/>
          <w:szCs w:val="29"/>
          <w:shd w:val="clear" w:fill="F8F8F8"/>
        </w:rPr>
      </w:pPr>
    </w:p>
    <w:p w14:paraId="0000007D">
      <w:pPr>
        <w:rPr>
          <w:b/>
          <w:color w:val="1D1C1D"/>
          <w:sz w:val="29"/>
          <w:szCs w:val="29"/>
          <w:shd w:val="clear" w:fill="F8F8F8"/>
        </w:rPr>
      </w:pPr>
    </w:p>
    <w:p w14:paraId="0000007E">
      <w:pPr>
        <w:rPr>
          <w:b/>
          <w:color w:val="1D1C1D"/>
          <w:sz w:val="29"/>
          <w:szCs w:val="29"/>
          <w:shd w:val="clear" w:fill="F8F8F8"/>
        </w:rPr>
      </w:pPr>
    </w:p>
    <w:p w14:paraId="0000007F">
      <w:pPr>
        <w:rPr>
          <w:b/>
          <w:color w:val="1D1C1D"/>
          <w:sz w:val="29"/>
          <w:szCs w:val="29"/>
          <w:shd w:val="clear" w:fill="F8F8F8"/>
        </w:rPr>
      </w:pPr>
    </w:p>
    <w:p w14:paraId="00000080">
      <w:pPr>
        <w:rPr>
          <w:b/>
          <w:color w:val="1D1C1D"/>
          <w:sz w:val="29"/>
          <w:szCs w:val="29"/>
          <w:shd w:val="clear" w:fill="F8F8F8"/>
        </w:rPr>
      </w:pPr>
    </w:p>
    <w:p w14:paraId="00000081">
      <w:pPr>
        <w:rPr>
          <w:b/>
          <w:color w:val="1D1C1D"/>
          <w:sz w:val="29"/>
          <w:szCs w:val="29"/>
          <w:shd w:val="clear" w:fill="F8F8F8"/>
        </w:rPr>
      </w:pPr>
    </w:p>
    <w:p w14:paraId="00000082">
      <w:pPr>
        <w:rPr>
          <w:b/>
          <w:color w:val="1D1C1D"/>
          <w:sz w:val="29"/>
          <w:szCs w:val="29"/>
          <w:shd w:val="clear" w:fill="F8F8F8"/>
        </w:rPr>
      </w:pPr>
    </w:p>
    <w:p w14:paraId="00000083">
      <w:pPr>
        <w:rPr>
          <w:b/>
          <w:color w:val="1D1C1D"/>
          <w:sz w:val="29"/>
          <w:szCs w:val="29"/>
          <w:shd w:val="clear" w:fill="F8F8F8"/>
        </w:rPr>
      </w:pPr>
    </w:p>
    <w:p w14:paraId="00000084">
      <w:pPr>
        <w:rPr>
          <w:b/>
          <w:color w:val="1D1C1D"/>
          <w:sz w:val="29"/>
          <w:szCs w:val="29"/>
          <w:shd w:val="clear" w:fill="F8F8F8"/>
        </w:rPr>
      </w:pPr>
    </w:p>
    <w:p w14:paraId="00000085">
      <w:pPr>
        <w:rPr>
          <w:b/>
          <w:color w:val="1D1C1D"/>
          <w:sz w:val="29"/>
          <w:szCs w:val="29"/>
          <w:shd w:val="clear" w:fill="F8F8F8"/>
        </w:rPr>
      </w:pPr>
    </w:p>
    <w:p w14:paraId="00000086">
      <w:pPr>
        <w:rPr>
          <w:b/>
          <w:color w:val="1D1C1D"/>
          <w:sz w:val="29"/>
          <w:szCs w:val="29"/>
          <w:shd w:val="clear" w:fill="F8F8F8"/>
        </w:rPr>
      </w:pPr>
    </w:p>
    <w:p w14:paraId="00000087">
      <w:pPr>
        <w:rPr>
          <w:b/>
          <w:color w:val="1D1C1D"/>
          <w:sz w:val="29"/>
          <w:szCs w:val="29"/>
          <w:shd w:val="clear" w:fill="F8F8F8"/>
        </w:rPr>
      </w:pPr>
      <w:r>
        <w:rPr>
          <w:b/>
          <w:color w:val="1D1C1D"/>
          <w:sz w:val="29"/>
          <w:szCs w:val="29"/>
          <w:shd w:val="clear" w:fill="F8F8F8"/>
          <w:rtl w:val="0"/>
        </w:rPr>
        <w:t>Date:09/08/2024 - Day5</w:t>
      </w:r>
    </w:p>
    <w:p w14:paraId="00000088">
      <w:pPr>
        <w:rPr>
          <w:b/>
          <w:color w:val="1D1C1D"/>
          <w:sz w:val="29"/>
          <w:szCs w:val="29"/>
          <w:shd w:val="clear" w:fill="F8F8F8"/>
        </w:rPr>
      </w:pPr>
    </w:p>
    <w:p w14:paraId="00000089">
      <w:pPr>
        <w:numPr>
          <w:ilvl w:val="0"/>
          <w:numId w:val="8"/>
        </w:numPr>
        <w:ind w:left="720" w:hanging="360"/>
        <w:rPr>
          <w:b/>
          <w:color w:val="1D1C1D"/>
          <w:sz w:val="29"/>
          <w:szCs w:val="29"/>
          <w:shd w:val="clear" w:fill="F8F8F8"/>
        </w:rPr>
      </w:pPr>
      <w:r>
        <w:rPr>
          <w:b/>
          <w:color w:val="1D1C1D"/>
          <w:sz w:val="29"/>
          <w:szCs w:val="29"/>
          <w:shd w:val="clear" w:fill="F8F8F8"/>
          <w:rtl w:val="0"/>
        </w:rPr>
        <w:t>Static</w:t>
      </w:r>
    </w:p>
    <w:p w14:paraId="0000008A">
      <w:pPr>
        <w:ind w:left="0" w:firstLine="0"/>
        <w:rPr>
          <w:b/>
          <w:color w:val="1D1C1D"/>
          <w:sz w:val="29"/>
          <w:szCs w:val="29"/>
          <w:u w:val="single"/>
          <w:shd w:val="clear" w:fill="F8F8F8"/>
        </w:rPr>
      </w:pPr>
    </w:p>
    <w:p w14:paraId="0000008B">
      <w:pPr>
        <w:tabs>
          <w:tab w:val="left" w:pos="7920"/>
        </w:tabs>
        <w:ind w:left="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           a.   Static is a keyword</w:t>
      </w:r>
    </w:p>
    <w:p w14:paraId="0000008C">
      <w:pPr>
        <w:tabs>
          <w:tab w:val="left" w:pos="7920"/>
        </w:tabs>
        <w:ind w:left="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           b.    We can declare variables and methods as static</w:t>
      </w:r>
    </w:p>
    <w:p w14:paraId="0000008D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c.    We can access static variables and static methods directly through                     calssname.methodname and classname.variablename respectively.</w:t>
      </w:r>
    </w:p>
    <w:p w14:paraId="0000008E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d.   Static methods can access static methods and static variables only.</w:t>
      </w:r>
    </w:p>
    <w:p w14:paraId="0000008F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e.   Static methods cannot access non static methods and non static variables.</w:t>
      </w:r>
    </w:p>
    <w:p w14:paraId="00000090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f.    Non static methods can access static methods and static variables.</w:t>
      </w:r>
    </w:p>
    <w:p w14:paraId="00000091">
      <w:pPr>
        <w:tabs>
          <w:tab w:val="left" w:pos="7920"/>
        </w:tabs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g.   Static block- whenever class is loaded inside the JVM at that time static block is    initiated.</w:t>
      </w:r>
    </w:p>
    <w:p w14:paraId="00000092">
      <w:pPr>
        <w:tabs>
          <w:tab w:val="left" w:pos="7920"/>
        </w:tabs>
        <w:ind w:left="720" w:firstLine="0"/>
        <w:rPr>
          <w:b/>
          <w:color w:val="1D1C1D"/>
          <w:sz w:val="21"/>
          <w:szCs w:val="21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Program1:</w:t>
      </w:r>
    </w:p>
    <w:p w14:paraId="00000093">
      <w:pPr>
        <w:tabs>
          <w:tab w:val="left" w:pos="7920"/>
        </w:tabs>
        <w:ind w:left="720" w:firstLine="0"/>
        <w:rPr>
          <w:b/>
          <w:color w:val="1D1C1D"/>
          <w:sz w:val="21"/>
          <w:szCs w:val="21"/>
          <w:shd w:val="clear" w:fill="F8F8F8"/>
        </w:rPr>
      </w:pPr>
      <w:r>
        <w:rPr>
          <w:b/>
          <w:color w:val="1D1C1D"/>
          <w:sz w:val="21"/>
          <w:szCs w:val="21"/>
          <w:shd w:val="clear" w:fill="F8F8F8"/>
        </w:rPr>
        <w:drawing>
          <wp:inline distT="114300" distB="114300" distL="114300" distR="114300">
            <wp:extent cx="5943600" cy="17653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4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Program2:</w:t>
      </w:r>
    </w:p>
    <w:p w14:paraId="00000095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</w:rPr>
        <w:drawing>
          <wp:inline distT="114300" distB="114300" distL="114300" distR="114300">
            <wp:extent cx="5943600" cy="21717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6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00000097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00000098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00000099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0000009A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Program3:</w:t>
      </w:r>
    </w:p>
    <w:p w14:paraId="0000009B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</w:p>
    <w:p w14:paraId="0000009C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</w:rPr>
        <w:drawing>
          <wp:inline distT="114300" distB="114300" distL="114300" distR="114300">
            <wp:extent cx="5943600" cy="26670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D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Program4:</w:t>
      </w:r>
    </w:p>
    <w:p w14:paraId="0000009E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</w:rPr>
        <w:drawing>
          <wp:inline distT="114300" distB="114300" distL="114300" distR="114300">
            <wp:extent cx="5943600" cy="374650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F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Program5:</w:t>
      </w:r>
    </w:p>
    <w:p w14:paraId="000000A0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</w:rPr>
        <w:drawing>
          <wp:inline distT="114300" distB="114300" distL="114300" distR="114300">
            <wp:extent cx="5943600" cy="2362200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1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  <w:rtl w:val="0"/>
        </w:rPr>
        <w:t>Program6:</w:t>
      </w:r>
    </w:p>
    <w:p w14:paraId="000000A2">
      <w:pPr>
        <w:tabs>
          <w:tab w:val="left" w:pos="7920"/>
        </w:tabs>
        <w:ind w:left="720" w:firstLine="0"/>
        <w:rPr>
          <w:b/>
          <w:color w:val="1D1C1D"/>
          <w:sz w:val="25"/>
          <w:szCs w:val="25"/>
          <w:shd w:val="clear" w:fill="F8F8F8"/>
        </w:rPr>
      </w:pPr>
      <w:r>
        <w:rPr>
          <w:b/>
          <w:color w:val="1D1C1D"/>
          <w:sz w:val="25"/>
          <w:szCs w:val="25"/>
          <w:shd w:val="clear" w:fill="F8F8F8"/>
        </w:rPr>
        <w:drawing>
          <wp:inline distT="114300" distB="114300" distL="114300" distR="114300">
            <wp:extent cx="5943600" cy="3486150"/>
            <wp:effectExtent l="0" t="0" r="0" b="0"/>
            <wp:docPr id="48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3">
      <w:pPr>
        <w:ind w:left="0" w:firstLine="0"/>
        <w:rPr>
          <w:color w:val="1D1C1D"/>
          <w:sz w:val="23"/>
          <w:szCs w:val="23"/>
          <w:shd w:val="clear" w:fill="F8F8F8"/>
        </w:rPr>
      </w:pPr>
    </w:p>
    <w:p w14:paraId="000000A4">
      <w:pPr>
        <w:ind w:left="0" w:firstLine="0"/>
        <w:rPr>
          <w:b/>
          <w:color w:val="1D1C1D"/>
          <w:sz w:val="31"/>
          <w:szCs w:val="31"/>
          <w:shd w:val="clear" w:fill="F8F8F8"/>
        </w:rPr>
      </w:pPr>
      <w:r>
        <w:rPr>
          <w:b/>
          <w:color w:val="1D1C1D"/>
          <w:sz w:val="31"/>
          <w:szCs w:val="31"/>
          <w:shd w:val="clear" w:fill="F8F8F8"/>
          <w:rtl w:val="0"/>
        </w:rPr>
        <w:t xml:space="preserve">    2. Final</w:t>
      </w:r>
    </w:p>
    <w:p w14:paraId="000000A5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a. Final is a Keyword.</w:t>
      </w:r>
    </w:p>
    <w:p w14:paraId="000000A6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b. We can declare a variable, method, or a class as final.</w:t>
      </w:r>
    </w:p>
    <w:p w14:paraId="000000A7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c. Final variable cannot be modified.</w:t>
      </w:r>
    </w:p>
    <w:p w14:paraId="000000A8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d. Final Method cannot be overrided.</w:t>
      </w:r>
    </w:p>
    <w:p w14:paraId="000000A9"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e. Final class cannot be inherited.</w:t>
      </w:r>
    </w:p>
    <w:p w14:paraId="000000AA">
      <w:pPr>
        <w:rPr>
          <w:sz w:val="24"/>
          <w:szCs w:val="24"/>
        </w:rPr>
      </w:pPr>
    </w:p>
    <w:p w14:paraId="000000AB">
      <w:pPr>
        <w:rPr>
          <w:sz w:val="24"/>
          <w:szCs w:val="24"/>
        </w:rPr>
      </w:pPr>
    </w:p>
    <w:p w14:paraId="000000AC"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Program1:</w:t>
      </w:r>
    </w:p>
    <w:p w14:paraId="000000AD">
      <w:pPr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inline distT="114300" distB="114300" distL="114300" distR="114300">
            <wp:extent cx="5943600" cy="2705100"/>
            <wp:effectExtent l="0" t="0" r="0" b="0"/>
            <wp:docPr id="4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E"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Program2:</w:t>
      </w:r>
    </w:p>
    <w:p w14:paraId="000000AF">
      <w:pPr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inline distT="114300" distB="114300" distL="114300" distR="114300">
            <wp:extent cx="5943600" cy="5156200"/>
            <wp:effectExtent l="0" t="0" r="0" b="0"/>
            <wp:docPr id="1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0"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Program3:</w:t>
      </w:r>
    </w:p>
    <w:p w14:paraId="000000B1">
      <w:pPr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inline distT="114300" distB="114300" distL="114300" distR="114300">
            <wp:extent cx="5943600" cy="5588000"/>
            <wp:effectExtent l="0" t="0" r="0" b="0"/>
            <wp:docPr id="5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2">
      <w:pPr>
        <w:rPr>
          <w:b/>
          <w:sz w:val="24"/>
          <w:szCs w:val="24"/>
        </w:rPr>
      </w:pPr>
    </w:p>
    <w:p w14:paraId="000000B3">
      <w:pPr>
        <w:rPr>
          <w:b/>
          <w:sz w:val="24"/>
          <w:szCs w:val="24"/>
        </w:rPr>
      </w:pPr>
    </w:p>
    <w:p w14:paraId="000000B4">
      <w:pPr>
        <w:rPr>
          <w:b/>
          <w:color w:val="1D1C1D"/>
          <w:sz w:val="29"/>
          <w:szCs w:val="29"/>
          <w:shd w:val="clear" w:fill="F8F8F8"/>
        </w:rPr>
      </w:pPr>
      <w:r>
        <w:rPr>
          <w:b/>
          <w:color w:val="1D1C1D"/>
          <w:sz w:val="29"/>
          <w:szCs w:val="29"/>
          <w:shd w:val="clear" w:fill="F8F8F8"/>
          <w:rtl w:val="0"/>
        </w:rPr>
        <w:t>Date:12/08/2024 - Day6</w:t>
      </w:r>
    </w:p>
    <w:p w14:paraId="000000B5">
      <w:pPr>
        <w:rPr>
          <w:b/>
          <w:color w:val="1D1C1D"/>
          <w:sz w:val="29"/>
          <w:szCs w:val="29"/>
          <w:shd w:val="clear" w:fill="F8F8F8"/>
        </w:rPr>
      </w:pPr>
    </w:p>
    <w:p w14:paraId="000000B6">
      <w:pPr>
        <w:numPr>
          <w:ilvl w:val="0"/>
          <w:numId w:val="9"/>
        </w:numPr>
        <w:ind w:left="720" w:hanging="360"/>
        <w:rPr>
          <w:b/>
          <w:color w:val="1D1C1D"/>
          <w:sz w:val="29"/>
          <w:szCs w:val="29"/>
          <w:u w:val="none"/>
          <w:shd w:val="clear" w:fill="F8F8F8"/>
        </w:rPr>
      </w:pPr>
      <w:r>
        <w:rPr>
          <w:b/>
          <w:color w:val="1D1C1D"/>
          <w:sz w:val="29"/>
          <w:szCs w:val="29"/>
          <w:shd w:val="clear" w:fill="F8F8F8"/>
          <w:rtl w:val="0"/>
        </w:rPr>
        <w:t>String</w:t>
      </w:r>
    </w:p>
    <w:p w14:paraId="000000B7">
      <w:pPr>
        <w:numPr>
          <w:ilvl w:val="0"/>
          <w:numId w:val="10"/>
        </w:numPr>
        <w:ind w:left="72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why String is immutable?</w:t>
      </w:r>
    </w:p>
    <w:p w14:paraId="000000B8">
      <w:pPr>
        <w:numPr>
          <w:ilvl w:val="0"/>
          <w:numId w:val="10"/>
        </w:numPr>
        <w:ind w:left="72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String is final class</w:t>
      </w:r>
    </w:p>
    <w:p w14:paraId="000000B9">
      <w:pPr>
        <w:numPr>
          <w:ilvl w:val="0"/>
          <w:numId w:val="10"/>
        </w:numPr>
        <w:ind w:left="72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String class having methods.</w:t>
      </w:r>
    </w:p>
    <w:p w14:paraId="000000BA">
      <w:pPr>
        <w:numPr>
          <w:ilvl w:val="0"/>
          <w:numId w:val="10"/>
        </w:numPr>
        <w:ind w:left="72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All string class methods are non-synchronized.</w:t>
      </w:r>
    </w:p>
    <w:p w14:paraId="000000BB">
      <w:pPr>
        <w:ind w:left="720" w:firstLine="0"/>
        <w:rPr>
          <w:color w:val="1D1C1D"/>
          <w:sz w:val="23"/>
          <w:szCs w:val="23"/>
          <w:shd w:val="clear" w:fill="F8F8F8"/>
        </w:rPr>
      </w:pPr>
    </w:p>
    <w:p w14:paraId="000000BC">
      <w:pPr>
        <w:ind w:left="720" w:firstLine="0"/>
        <w:rPr>
          <w:b/>
          <w:color w:val="1D1C1D"/>
          <w:sz w:val="23"/>
          <w:szCs w:val="23"/>
          <w:shd w:val="clear" w:fill="F8F8F8"/>
        </w:rPr>
      </w:pPr>
      <w:r>
        <w:rPr>
          <w:b/>
          <w:color w:val="1D1C1D"/>
          <w:sz w:val="23"/>
          <w:szCs w:val="23"/>
          <w:shd w:val="clear" w:fill="F8F8F8"/>
          <w:rtl w:val="0"/>
        </w:rPr>
        <w:t>METHODS:</w:t>
      </w:r>
    </w:p>
    <w:p w14:paraId="000000BD">
      <w:pPr>
        <w:numPr>
          <w:ilvl w:val="0"/>
          <w:numId w:val="11"/>
        </w:numPr>
        <w:ind w:left="144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length();</w:t>
      </w:r>
    </w:p>
    <w:p w14:paraId="000000BE">
      <w:pPr>
        <w:numPr>
          <w:ilvl w:val="0"/>
          <w:numId w:val="11"/>
        </w:numPr>
        <w:ind w:left="144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toLowercase();</w:t>
      </w:r>
    </w:p>
    <w:p w14:paraId="000000BF">
      <w:pPr>
        <w:numPr>
          <w:ilvl w:val="0"/>
          <w:numId w:val="11"/>
        </w:numPr>
        <w:ind w:left="144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toUpperCase();</w:t>
      </w:r>
    </w:p>
    <w:p w14:paraId="000000C0">
      <w:pPr>
        <w:ind w:left="1440" w:firstLine="0"/>
        <w:rPr>
          <w:color w:val="1D1C1D"/>
          <w:sz w:val="23"/>
          <w:szCs w:val="23"/>
          <w:shd w:val="clear" w:fill="F8F8F8"/>
        </w:rPr>
      </w:pPr>
    </w:p>
    <w:p w14:paraId="000000C1">
      <w:pPr>
        <w:ind w:left="0" w:firstLine="0"/>
        <w:rPr>
          <w:b/>
          <w:color w:val="1D1C1D"/>
          <w:sz w:val="29"/>
          <w:szCs w:val="29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   </w:t>
      </w:r>
      <w:r>
        <w:rPr>
          <w:b/>
          <w:color w:val="1D1C1D"/>
          <w:sz w:val="29"/>
          <w:szCs w:val="29"/>
          <w:shd w:val="clear" w:fill="F8F8F8"/>
          <w:rtl w:val="0"/>
        </w:rPr>
        <w:t xml:space="preserve">2. </w:t>
      </w:r>
      <w:r>
        <w:rPr>
          <w:color w:val="1D1C1D"/>
          <w:sz w:val="23"/>
          <w:szCs w:val="23"/>
          <w:shd w:val="clear" w:fill="F8F8F8"/>
          <w:rtl w:val="0"/>
        </w:rPr>
        <w:t xml:space="preserve"> </w:t>
      </w:r>
      <w:r>
        <w:rPr>
          <w:b/>
          <w:color w:val="1D1C1D"/>
          <w:sz w:val="29"/>
          <w:szCs w:val="29"/>
          <w:shd w:val="clear" w:fill="F8F8F8"/>
          <w:rtl w:val="0"/>
        </w:rPr>
        <w:t>StringBuffer</w:t>
      </w:r>
    </w:p>
    <w:p w14:paraId="000000C2">
      <w:pPr>
        <w:numPr>
          <w:ilvl w:val="0"/>
          <w:numId w:val="12"/>
        </w:numPr>
        <w:ind w:left="72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StringBuffer is final class</w:t>
      </w:r>
    </w:p>
    <w:p w14:paraId="000000C3">
      <w:pPr>
        <w:numPr>
          <w:ilvl w:val="0"/>
          <w:numId w:val="12"/>
        </w:numPr>
        <w:ind w:left="72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StringBuffer is mutable</w:t>
      </w:r>
    </w:p>
    <w:p w14:paraId="000000C4">
      <w:pPr>
        <w:numPr>
          <w:ilvl w:val="0"/>
          <w:numId w:val="12"/>
        </w:numPr>
        <w:ind w:left="72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StringBuffer  having methods</w:t>
      </w:r>
    </w:p>
    <w:p w14:paraId="000000C5">
      <w:pPr>
        <w:numPr>
          <w:ilvl w:val="0"/>
          <w:numId w:val="12"/>
        </w:numPr>
        <w:ind w:left="72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All StringBuffer class methods are synchronized.</w:t>
      </w:r>
    </w:p>
    <w:p w14:paraId="000000C6">
      <w:pPr>
        <w:ind w:left="0" w:firstLine="0"/>
        <w:rPr>
          <w:b/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          </w:t>
      </w:r>
      <w:r>
        <w:rPr>
          <w:b/>
          <w:color w:val="1D1C1D"/>
          <w:sz w:val="23"/>
          <w:szCs w:val="23"/>
          <w:shd w:val="clear" w:fill="F8F8F8"/>
          <w:rtl w:val="0"/>
        </w:rPr>
        <w:t>METHODS:</w:t>
      </w:r>
    </w:p>
    <w:p w14:paraId="000000C7">
      <w:pPr>
        <w:numPr>
          <w:ilvl w:val="0"/>
          <w:numId w:val="13"/>
        </w:numPr>
        <w:ind w:left="144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append();</w:t>
      </w:r>
    </w:p>
    <w:p w14:paraId="000000C8">
      <w:pPr>
        <w:numPr>
          <w:ilvl w:val="0"/>
          <w:numId w:val="13"/>
        </w:numPr>
        <w:ind w:left="144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insert();</w:t>
      </w:r>
    </w:p>
    <w:p w14:paraId="000000C9">
      <w:pPr>
        <w:numPr>
          <w:ilvl w:val="0"/>
          <w:numId w:val="13"/>
        </w:numPr>
        <w:ind w:left="144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replace();</w:t>
      </w:r>
    </w:p>
    <w:p w14:paraId="000000CA">
      <w:pPr>
        <w:numPr>
          <w:ilvl w:val="0"/>
          <w:numId w:val="13"/>
        </w:numPr>
        <w:ind w:left="144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delete();</w:t>
      </w:r>
    </w:p>
    <w:p w14:paraId="000000CB">
      <w:pPr>
        <w:numPr>
          <w:ilvl w:val="0"/>
          <w:numId w:val="13"/>
        </w:numPr>
        <w:ind w:left="144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reverse();</w:t>
      </w:r>
    </w:p>
    <w:p w14:paraId="000000CC">
      <w:pPr>
        <w:numPr>
          <w:ilvl w:val="0"/>
          <w:numId w:val="13"/>
        </w:numPr>
        <w:ind w:left="144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capacity();</w:t>
      </w:r>
    </w:p>
    <w:p w14:paraId="000000CD">
      <w:pPr>
        <w:numPr>
          <w:ilvl w:val="0"/>
          <w:numId w:val="13"/>
        </w:numPr>
        <w:ind w:left="144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length();</w:t>
      </w:r>
    </w:p>
    <w:p w14:paraId="000000CE">
      <w:pPr>
        <w:ind w:left="720" w:firstLine="0"/>
        <w:rPr>
          <w:color w:val="1D1C1D"/>
          <w:sz w:val="23"/>
          <w:szCs w:val="23"/>
          <w:shd w:val="clear" w:fill="F8F8F8"/>
        </w:rPr>
      </w:pPr>
    </w:p>
    <w:p w14:paraId="000000CF">
      <w:pPr>
        <w:ind w:left="0" w:firstLine="0"/>
        <w:rPr>
          <w:b/>
          <w:color w:val="1D1C1D"/>
          <w:sz w:val="29"/>
          <w:szCs w:val="29"/>
          <w:shd w:val="clear" w:fill="F8F8F8"/>
        </w:rPr>
      </w:pPr>
      <w:r>
        <w:rPr>
          <w:b/>
          <w:color w:val="1D1C1D"/>
          <w:sz w:val="29"/>
          <w:szCs w:val="29"/>
          <w:shd w:val="clear" w:fill="F8F8F8"/>
          <w:rtl w:val="0"/>
        </w:rPr>
        <w:t>3. StringBuilder</w:t>
      </w:r>
    </w:p>
    <w:p w14:paraId="000000D0">
      <w:pPr>
        <w:numPr>
          <w:ilvl w:val="0"/>
          <w:numId w:val="14"/>
        </w:numPr>
        <w:ind w:left="720" w:hanging="36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StringBuilder is final class</w:t>
      </w:r>
    </w:p>
    <w:p w14:paraId="000000D1">
      <w:pPr>
        <w:numPr>
          <w:ilvl w:val="0"/>
          <w:numId w:val="14"/>
        </w:numPr>
        <w:ind w:left="720" w:hanging="36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StringBuilder is mutable</w:t>
      </w:r>
    </w:p>
    <w:p w14:paraId="000000D2">
      <w:pPr>
        <w:numPr>
          <w:ilvl w:val="0"/>
          <w:numId w:val="14"/>
        </w:numPr>
        <w:ind w:left="720" w:hanging="36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StringBuilder  having methods</w:t>
      </w:r>
    </w:p>
    <w:p w14:paraId="000000D3">
      <w:pPr>
        <w:numPr>
          <w:ilvl w:val="0"/>
          <w:numId w:val="14"/>
        </w:numPr>
        <w:ind w:left="720" w:hanging="36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All StringBuilder class methods are non-synchronized.</w:t>
      </w:r>
    </w:p>
    <w:p w14:paraId="000000D4">
      <w:pPr>
        <w:rPr>
          <w:b/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   </w:t>
      </w:r>
      <w:r>
        <w:rPr>
          <w:b/>
          <w:color w:val="1D1C1D"/>
          <w:sz w:val="23"/>
          <w:szCs w:val="23"/>
          <w:shd w:val="clear" w:fill="F8F8F8"/>
          <w:rtl w:val="0"/>
        </w:rPr>
        <w:t>METHODS:</w:t>
      </w:r>
    </w:p>
    <w:p w14:paraId="000000D5">
      <w:pPr>
        <w:numPr>
          <w:ilvl w:val="0"/>
          <w:numId w:val="15"/>
        </w:numPr>
        <w:ind w:left="72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append();</w:t>
      </w:r>
    </w:p>
    <w:p w14:paraId="000000D6">
      <w:pPr>
        <w:numPr>
          <w:ilvl w:val="0"/>
          <w:numId w:val="15"/>
        </w:numPr>
        <w:ind w:left="72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insert();</w:t>
      </w:r>
    </w:p>
    <w:p w14:paraId="000000D7">
      <w:pPr>
        <w:numPr>
          <w:ilvl w:val="0"/>
          <w:numId w:val="15"/>
        </w:numPr>
        <w:ind w:left="72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replace();</w:t>
      </w:r>
    </w:p>
    <w:p w14:paraId="000000D8">
      <w:pPr>
        <w:numPr>
          <w:ilvl w:val="0"/>
          <w:numId w:val="15"/>
        </w:numPr>
        <w:ind w:left="72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delete();</w:t>
      </w:r>
    </w:p>
    <w:p w14:paraId="000000D9">
      <w:pPr>
        <w:numPr>
          <w:ilvl w:val="0"/>
          <w:numId w:val="15"/>
        </w:numPr>
        <w:ind w:left="72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reverse();</w:t>
      </w:r>
    </w:p>
    <w:p w14:paraId="000000DA">
      <w:pPr>
        <w:rPr>
          <w:sz w:val="28"/>
          <w:szCs w:val="28"/>
        </w:rPr>
      </w:pPr>
      <w:r>
        <w:rPr>
          <w:sz w:val="28"/>
          <w:szCs w:val="28"/>
          <w:rtl w:val="0"/>
        </w:rPr>
        <w:t>4. Difference between String,StringBuffer,StringBuilder</w:t>
      </w:r>
    </w:p>
    <w:p w14:paraId="000000DB">
      <w:pPr>
        <w:rPr>
          <w:sz w:val="24"/>
          <w:szCs w:val="24"/>
        </w:rPr>
      </w:pPr>
      <w:r>
        <w:rPr>
          <w:sz w:val="24"/>
          <w:szCs w:val="24"/>
          <w:rtl w:val="0"/>
        </w:rPr>
        <w:t>Program1:</w:t>
      </w:r>
    </w:p>
    <w:p w14:paraId="000000DC">
      <w:pPr>
        <w:rPr>
          <w:sz w:val="24"/>
          <w:szCs w:val="24"/>
        </w:rPr>
      </w:pPr>
    </w:p>
    <w:p w14:paraId="000000DD"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4876800" cy="1744345"/>
            <wp:effectExtent l="0" t="0" r="0" b="0"/>
            <wp:docPr id="4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E">
      <w:pPr>
        <w:rPr>
          <w:sz w:val="28"/>
          <w:szCs w:val="28"/>
        </w:rPr>
      </w:pPr>
    </w:p>
    <w:p w14:paraId="000000DF">
      <w:pPr>
        <w:rPr>
          <w:sz w:val="28"/>
          <w:szCs w:val="28"/>
        </w:rPr>
      </w:pPr>
      <w:r>
        <w:rPr>
          <w:sz w:val="28"/>
          <w:szCs w:val="28"/>
          <w:rtl w:val="0"/>
        </w:rPr>
        <w:t>Program2:</w:t>
      </w:r>
    </w:p>
    <w:p w14:paraId="000000E0"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4905375" cy="202692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2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1">
      <w:pPr>
        <w:rPr>
          <w:sz w:val="28"/>
          <w:szCs w:val="28"/>
        </w:rPr>
      </w:pPr>
      <w:r>
        <w:rPr>
          <w:sz w:val="28"/>
          <w:szCs w:val="28"/>
          <w:rtl w:val="0"/>
        </w:rPr>
        <w:t>Program3:</w:t>
      </w:r>
    </w:p>
    <w:p w14:paraId="000000E2">
      <w:pPr>
        <w:rPr>
          <w:sz w:val="28"/>
          <w:szCs w:val="28"/>
        </w:rPr>
      </w:pPr>
      <w:bookmarkStart w:id="0" w:name="_GoBack"/>
      <w:r>
        <w:rPr>
          <w:sz w:val="28"/>
          <w:szCs w:val="28"/>
        </w:rPr>
        <w:drawing>
          <wp:inline distT="114300" distB="114300" distL="114300" distR="114300">
            <wp:extent cx="3731260" cy="125666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/>
                    <pic:cNvPicPr preferRelativeResize="0"/>
                  </pic:nvPicPr>
                  <pic:blipFill>
                    <a:blip r:embed="rId26"/>
                    <a:srcRect r="24083"/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12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00000E3">
      <w:pPr>
        <w:rPr>
          <w:sz w:val="28"/>
          <w:szCs w:val="28"/>
        </w:rPr>
      </w:pPr>
      <w:r>
        <w:rPr>
          <w:sz w:val="28"/>
          <w:szCs w:val="28"/>
          <w:rtl w:val="0"/>
        </w:rPr>
        <w:t>Program4:</w:t>
      </w:r>
    </w:p>
    <w:p w14:paraId="000000E4"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5943600" cy="1124585"/>
            <wp:effectExtent l="0" t="0" r="0" b="0"/>
            <wp:docPr id="44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5">
      <w:pPr>
        <w:rPr>
          <w:sz w:val="28"/>
          <w:szCs w:val="28"/>
        </w:rPr>
      </w:pPr>
      <w:r>
        <w:rPr>
          <w:sz w:val="28"/>
          <w:szCs w:val="28"/>
          <w:rtl w:val="0"/>
        </w:rPr>
        <w:t>Program5:</w:t>
      </w:r>
    </w:p>
    <w:p w14:paraId="000000E6"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5943600" cy="1143000"/>
            <wp:effectExtent l="0" t="0" r="0" b="0"/>
            <wp:docPr id="5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7">
      <w:pPr>
        <w:rPr>
          <w:sz w:val="28"/>
          <w:szCs w:val="28"/>
        </w:rPr>
      </w:pPr>
      <w:r>
        <w:rPr>
          <w:sz w:val="28"/>
          <w:szCs w:val="28"/>
          <w:rtl w:val="0"/>
        </w:rPr>
        <w:t>Program6:</w:t>
      </w:r>
    </w:p>
    <w:p w14:paraId="000000E8"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5943600" cy="1061720"/>
            <wp:effectExtent l="0" t="0" r="0" b="0"/>
            <wp:docPr id="3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9">
      <w:pPr>
        <w:rPr>
          <w:sz w:val="28"/>
          <w:szCs w:val="28"/>
        </w:rPr>
      </w:pPr>
      <w:r>
        <w:rPr>
          <w:sz w:val="28"/>
          <w:szCs w:val="28"/>
          <w:rtl w:val="0"/>
        </w:rPr>
        <w:t>Program7:</w:t>
      </w:r>
    </w:p>
    <w:p w14:paraId="000000EA"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5943600" cy="1131570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B">
      <w:pPr>
        <w:rPr>
          <w:sz w:val="28"/>
          <w:szCs w:val="28"/>
        </w:rPr>
      </w:pPr>
      <w:r>
        <w:rPr>
          <w:sz w:val="28"/>
          <w:szCs w:val="28"/>
          <w:rtl w:val="0"/>
        </w:rPr>
        <w:t>Program8:</w:t>
      </w:r>
    </w:p>
    <w:p w14:paraId="000000EC"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5943600" cy="1428115"/>
            <wp:effectExtent l="0" t="0" r="0" b="0"/>
            <wp:docPr id="4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D">
      <w:pPr>
        <w:rPr>
          <w:sz w:val="28"/>
          <w:szCs w:val="28"/>
        </w:rPr>
      </w:pPr>
      <w:r>
        <w:rPr>
          <w:sz w:val="28"/>
          <w:szCs w:val="28"/>
          <w:rtl w:val="0"/>
        </w:rPr>
        <w:t>Program9:</w:t>
      </w:r>
    </w:p>
    <w:p w14:paraId="000000EE"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5943600" cy="119126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F">
      <w:pPr>
        <w:rPr>
          <w:sz w:val="28"/>
          <w:szCs w:val="28"/>
        </w:rPr>
      </w:pPr>
      <w:r>
        <w:rPr>
          <w:sz w:val="28"/>
          <w:szCs w:val="28"/>
          <w:rtl w:val="0"/>
        </w:rPr>
        <w:t>Program10:</w:t>
      </w:r>
    </w:p>
    <w:p w14:paraId="000000F0"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5943600" cy="3149600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1">
      <w:pPr>
        <w:rPr>
          <w:sz w:val="28"/>
          <w:szCs w:val="28"/>
        </w:rPr>
      </w:pPr>
      <w:r>
        <w:rPr>
          <w:sz w:val="28"/>
          <w:szCs w:val="28"/>
          <w:rtl w:val="0"/>
        </w:rPr>
        <w:t>Program11:</w:t>
      </w:r>
    </w:p>
    <w:p w14:paraId="000000F2"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5943600" cy="2819400"/>
            <wp:effectExtent l="0" t="0" r="0" b="0"/>
            <wp:docPr id="5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6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3">
      <w:pPr>
        <w:rPr>
          <w:sz w:val="28"/>
          <w:szCs w:val="28"/>
        </w:rPr>
      </w:pPr>
      <w:r>
        <w:rPr>
          <w:sz w:val="28"/>
          <w:szCs w:val="28"/>
          <w:rtl w:val="0"/>
        </w:rPr>
        <w:t>Program12:</w:t>
      </w:r>
    </w:p>
    <w:p w14:paraId="000000F4"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5943600" cy="134239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5">
      <w:pPr>
        <w:rPr>
          <w:sz w:val="28"/>
          <w:szCs w:val="28"/>
        </w:rPr>
      </w:pPr>
      <w:r>
        <w:rPr>
          <w:sz w:val="28"/>
          <w:szCs w:val="28"/>
          <w:rtl w:val="0"/>
        </w:rPr>
        <w:t>Program13:</w:t>
      </w:r>
    </w:p>
    <w:p w14:paraId="000000F6"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5943600" cy="126746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7">
      <w:pPr>
        <w:rPr>
          <w:sz w:val="28"/>
          <w:szCs w:val="28"/>
        </w:rPr>
      </w:pPr>
      <w:r>
        <w:rPr>
          <w:sz w:val="28"/>
          <w:szCs w:val="28"/>
          <w:rtl w:val="0"/>
        </w:rPr>
        <w:t>Program14:</w:t>
      </w:r>
    </w:p>
    <w:p w14:paraId="000000F8"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5943600" cy="1461770"/>
            <wp:effectExtent l="0" t="0" r="0" b="0"/>
            <wp:docPr id="5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9">
      <w:pPr>
        <w:rPr>
          <w:sz w:val="28"/>
          <w:szCs w:val="28"/>
        </w:rPr>
      </w:pPr>
      <w:r>
        <w:rPr>
          <w:sz w:val="28"/>
          <w:szCs w:val="28"/>
          <w:rtl w:val="0"/>
        </w:rPr>
        <w:t>Program15:</w:t>
      </w:r>
    </w:p>
    <w:p w14:paraId="000000FA"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5943600" cy="1198245"/>
            <wp:effectExtent l="0" t="0" r="0" b="0"/>
            <wp:docPr id="5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B">
      <w:pPr>
        <w:rPr>
          <w:sz w:val="28"/>
          <w:szCs w:val="28"/>
        </w:rPr>
      </w:pPr>
      <w:r>
        <w:rPr>
          <w:sz w:val="28"/>
          <w:szCs w:val="28"/>
          <w:rtl w:val="0"/>
        </w:rPr>
        <w:t>Program16:</w:t>
      </w:r>
    </w:p>
    <w:p w14:paraId="000000FC"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5398770" cy="11684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.png"/>
                    <pic:cNvPicPr preferRelativeResize="0"/>
                  </pic:nvPicPr>
                  <pic:blipFill>
                    <a:blip r:embed="rId39"/>
                    <a:srcRect r="9167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FD">
      <w:pPr>
        <w:rPr>
          <w:sz w:val="28"/>
          <w:szCs w:val="28"/>
        </w:rPr>
      </w:pPr>
    </w:p>
    <w:p w14:paraId="000000FE">
      <w:pPr>
        <w:rPr>
          <w:sz w:val="28"/>
          <w:szCs w:val="28"/>
        </w:rPr>
      </w:pPr>
    </w:p>
    <w:p w14:paraId="000000FF">
      <w:pPr>
        <w:rPr>
          <w:b/>
          <w:color w:val="1D1C1D"/>
          <w:sz w:val="29"/>
          <w:szCs w:val="29"/>
          <w:shd w:val="clear" w:fill="F8F8F8"/>
        </w:rPr>
      </w:pPr>
      <w:r>
        <w:rPr>
          <w:b/>
          <w:color w:val="1D1C1D"/>
          <w:sz w:val="29"/>
          <w:szCs w:val="29"/>
          <w:shd w:val="clear" w:fill="F8F8F8"/>
          <w:rtl w:val="0"/>
        </w:rPr>
        <w:t>Date:13/08/2024 - Day7</w:t>
      </w:r>
    </w:p>
    <w:p w14:paraId="00000100">
      <w:pPr>
        <w:rPr>
          <w:b/>
          <w:color w:val="1D1C1D"/>
          <w:sz w:val="29"/>
          <w:szCs w:val="29"/>
          <w:shd w:val="clear" w:fill="F8F8F8"/>
        </w:rPr>
      </w:pPr>
    </w:p>
    <w:p w14:paraId="00000101">
      <w:pPr>
        <w:numPr>
          <w:ilvl w:val="0"/>
          <w:numId w:val="16"/>
        </w:numPr>
        <w:ind w:left="720" w:hanging="360"/>
        <w:rPr>
          <w:b/>
          <w:color w:val="1D1C1D"/>
          <w:sz w:val="23"/>
          <w:szCs w:val="23"/>
          <w:shd w:val="clear" w:fill="F8F8F8"/>
        </w:rPr>
      </w:pPr>
      <w:r>
        <w:rPr>
          <w:b/>
          <w:color w:val="1D1C1D"/>
          <w:sz w:val="23"/>
          <w:szCs w:val="23"/>
          <w:shd w:val="clear" w:fill="F8F8F8"/>
          <w:rtl w:val="0"/>
        </w:rPr>
        <w:t>Can we make class as immutable?</w:t>
      </w:r>
    </w:p>
    <w:p w14:paraId="00000102">
      <w:pPr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b/>
          <w:color w:val="1D1C1D"/>
          <w:sz w:val="23"/>
          <w:szCs w:val="23"/>
          <w:shd w:val="clear" w:fill="F8F8F8"/>
          <w:rtl w:val="0"/>
        </w:rPr>
        <w:t xml:space="preserve">  </w:t>
      </w:r>
      <w:r>
        <w:rPr>
          <w:color w:val="1D1C1D"/>
          <w:sz w:val="23"/>
          <w:szCs w:val="23"/>
          <w:shd w:val="clear" w:fill="F8F8F8"/>
          <w:rtl w:val="0"/>
        </w:rPr>
        <w:t>Yes,by declaring the class as final,as well as declaring the variable as private and final.</w:t>
      </w:r>
    </w:p>
    <w:p w14:paraId="00000103">
      <w:pPr>
        <w:ind w:left="720" w:firstLine="0"/>
        <w:rPr>
          <w:color w:val="1D1C1D"/>
          <w:sz w:val="23"/>
          <w:szCs w:val="23"/>
          <w:shd w:val="clear" w:fill="F8F8F8"/>
        </w:rPr>
      </w:pPr>
    </w:p>
    <w:p w14:paraId="00000104">
      <w:pPr>
        <w:numPr>
          <w:ilvl w:val="0"/>
          <w:numId w:val="17"/>
        </w:numPr>
        <w:ind w:left="72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Object class method - tostring()</w:t>
      </w:r>
    </w:p>
    <w:p w14:paraId="00000105">
      <w:pPr>
        <w:numPr>
          <w:ilvl w:val="0"/>
          <w:numId w:val="17"/>
        </w:numPr>
        <w:ind w:left="72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String immutable</w:t>
      </w:r>
    </w:p>
    <w:p w14:paraId="00000106">
      <w:pPr>
        <w:numPr>
          <w:ilvl w:val="0"/>
          <w:numId w:val="17"/>
        </w:numPr>
        <w:ind w:left="720" w:hanging="360"/>
        <w:rPr>
          <w:color w:val="1D1C1D"/>
          <w:sz w:val="23"/>
          <w:szCs w:val="23"/>
          <w:u w:val="none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Interface</w:t>
      </w:r>
    </w:p>
    <w:p w14:paraId="00000107">
      <w:pPr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1   Interface is a keyword.</w:t>
      </w:r>
    </w:p>
    <w:p w14:paraId="00000108">
      <w:pPr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2   we can declare method signature only but not implementation.</w:t>
      </w:r>
    </w:p>
    <w:p w14:paraId="00000109">
      <w:pPr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3    By default all interface methods are abstract.</w:t>
      </w:r>
    </w:p>
    <w:p w14:paraId="0000010A">
      <w:pPr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4    If any class implements interface the class should be override all interface methods otherwise the class will be showing compile time error.</w:t>
      </w:r>
    </w:p>
    <w:p w14:paraId="0000010B">
      <w:pPr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5    we cannot  create  object to interface but we can create reference to interface. </w:t>
      </w:r>
    </w:p>
    <w:p w14:paraId="0000010C">
      <w:pPr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6.   We can declare variables inside interface all are public static final.</w:t>
      </w:r>
    </w:p>
    <w:p w14:paraId="0000010D">
      <w:pPr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7.    Java  will support multiple inheritance through interface.</w:t>
      </w:r>
    </w:p>
    <w:p w14:paraId="0000010E">
      <w:pPr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8.    One class can implements more than one interface.</w:t>
      </w:r>
    </w:p>
    <w:p w14:paraId="0000010F">
      <w:pPr>
        <w:ind w:left="72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9.    One interface can extend other interface.</w:t>
      </w:r>
    </w:p>
    <w:p w14:paraId="00000110">
      <w:pPr>
        <w:ind w:left="720" w:firstLine="0"/>
        <w:rPr>
          <w:color w:val="1D1C1D"/>
          <w:sz w:val="23"/>
          <w:szCs w:val="23"/>
          <w:shd w:val="clear" w:fill="F8F8F8"/>
        </w:rPr>
      </w:pPr>
    </w:p>
    <w:p w14:paraId="00000111">
      <w:pPr>
        <w:ind w:left="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</w:t>
      </w:r>
    </w:p>
    <w:p w14:paraId="00000112">
      <w:pPr>
        <w:ind w:left="0" w:firstLine="0"/>
        <w:rPr>
          <w:color w:val="1D1C1D"/>
          <w:sz w:val="23"/>
          <w:szCs w:val="23"/>
          <w:shd w:val="clear" w:fill="F8F8F8"/>
        </w:rPr>
      </w:pPr>
    </w:p>
    <w:p w14:paraId="00000113">
      <w:pPr>
        <w:ind w:left="0" w:firstLine="0"/>
        <w:rPr>
          <w:color w:val="1D1C1D"/>
          <w:sz w:val="23"/>
          <w:szCs w:val="23"/>
          <w:shd w:val="clear" w:fill="F8F8F8"/>
        </w:rPr>
      </w:pPr>
    </w:p>
    <w:p w14:paraId="00000114">
      <w:pPr>
        <w:ind w:left="0" w:firstLine="0"/>
        <w:rPr>
          <w:color w:val="1D1C1D"/>
          <w:sz w:val="23"/>
          <w:szCs w:val="23"/>
          <w:shd w:val="clear" w:fill="F8F8F8"/>
        </w:rPr>
      </w:pPr>
    </w:p>
    <w:p w14:paraId="00000115">
      <w:pPr>
        <w:ind w:left="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 xml:space="preserve">  Program1: MainPerson, PersonImmutable</w:t>
      </w:r>
    </w:p>
    <w:p w14:paraId="00000116">
      <w:pPr>
        <w:ind w:left="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</w:rPr>
        <w:drawing>
          <wp:inline distT="114300" distB="114300" distL="114300" distR="114300">
            <wp:extent cx="5943600" cy="205359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png"/>
                    <pic:cNvPicPr preferRelativeResize="0"/>
                  </pic:nvPicPr>
                  <pic:blipFill>
                    <a:blip r:embed="rId40"/>
                    <a:srcRect b="179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17">
      <w:pPr>
        <w:ind w:left="0" w:firstLine="0"/>
        <w:rPr>
          <w:color w:val="1D1C1D"/>
          <w:sz w:val="23"/>
          <w:szCs w:val="23"/>
          <w:shd w:val="clear" w:fill="F8F8F8"/>
        </w:rPr>
      </w:pPr>
    </w:p>
    <w:p w14:paraId="00000118">
      <w:pPr>
        <w:ind w:left="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  <w:rtl w:val="0"/>
        </w:rPr>
        <w:t>Program2:</w:t>
      </w:r>
    </w:p>
    <w:p w14:paraId="00000119">
      <w:pPr>
        <w:ind w:left="0" w:firstLine="0"/>
        <w:rPr>
          <w:color w:val="1D1C1D"/>
          <w:sz w:val="23"/>
          <w:szCs w:val="23"/>
          <w:shd w:val="clear" w:fill="F8F8F8"/>
        </w:rPr>
      </w:pPr>
      <w:r>
        <w:rPr>
          <w:color w:val="1D1C1D"/>
          <w:sz w:val="23"/>
          <w:szCs w:val="23"/>
          <w:shd w:val="clear" w:fill="F8F8F8"/>
        </w:rPr>
        <w:drawing>
          <wp:inline distT="114300" distB="114300" distL="114300" distR="114300">
            <wp:extent cx="5943600" cy="2238375"/>
            <wp:effectExtent l="0" t="0" r="0" b="0"/>
            <wp:docPr id="3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1A">
      <w:pPr>
        <w:ind w:left="720" w:firstLine="0"/>
        <w:rPr>
          <w:color w:val="1D1C1D"/>
          <w:sz w:val="23"/>
          <w:szCs w:val="23"/>
          <w:shd w:val="clear" w:fill="F8F8F8"/>
        </w:rPr>
      </w:pPr>
    </w:p>
    <w:p w14:paraId="0000011B">
      <w:pPr>
        <w:ind w:left="720" w:firstLine="0"/>
        <w:rPr>
          <w:color w:val="1D1C1D"/>
          <w:sz w:val="21"/>
          <w:szCs w:val="21"/>
          <w:shd w:val="clear" w:fill="F8F8F8"/>
        </w:rPr>
      </w:pPr>
      <w:r>
        <w:rPr>
          <w:b/>
          <w:color w:val="1D1C1D"/>
          <w:sz w:val="19"/>
          <w:szCs w:val="19"/>
          <w:shd w:val="clear" w:fill="F8F8F8"/>
          <w:rtl w:val="0"/>
        </w:rPr>
        <w:t xml:space="preserve"> </w:t>
      </w:r>
    </w:p>
    <w:p w14:paraId="0000011C">
      <w:pPr>
        <w:rPr>
          <w:sz w:val="28"/>
          <w:szCs w:val="28"/>
        </w:rPr>
      </w:pPr>
      <w:r>
        <w:rPr>
          <w:sz w:val="28"/>
          <w:szCs w:val="28"/>
          <w:rtl w:val="0"/>
        </w:rPr>
        <w:t>Program3:</w:t>
      </w:r>
    </w:p>
    <w:p w14:paraId="0000011D"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5943600" cy="1976120"/>
            <wp:effectExtent l="0" t="0" r="0" b="0"/>
            <wp:docPr id="2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1E">
      <w:pPr>
        <w:rPr>
          <w:sz w:val="28"/>
          <w:szCs w:val="28"/>
        </w:rPr>
      </w:pPr>
      <w:r>
        <w:rPr>
          <w:sz w:val="28"/>
          <w:szCs w:val="28"/>
          <w:rtl w:val="0"/>
        </w:rPr>
        <w:t>Program4:</w:t>
      </w:r>
    </w:p>
    <w:p w14:paraId="0000011F">
      <w:pPr>
        <w:rPr>
          <w:sz w:val="28"/>
          <w:szCs w:val="28"/>
        </w:rPr>
      </w:pPr>
    </w:p>
    <w:p w14:paraId="0000012A">
      <w:pPr>
        <w:rPr>
          <w:sz w:val="28"/>
          <w:szCs w:val="28"/>
        </w:rPr>
      </w:pPr>
    </w:p>
    <w:p w14:paraId="1D5A4AEE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Program5:</w:t>
      </w:r>
    </w:p>
    <w:p w14:paraId="42E5A5A9">
      <w:pPr>
        <w:rPr>
          <w:rFonts w:hint="default"/>
          <w:sz w:val="28"/>
          <w:szCs w:val="28"/>
          <w:lang w:val="en-IN"/>
        </w:rPr>
      </w:pPr>
    </w:p>
    <w:p w14:paraId="1B214DD3">
      <w:pPr>
        <w:rPr>
          <w:rFonts w:hint="default"/>
          <w:sz w:val="28"/>
          <w:szCs w:val="28"/>
          <w:lang w:val="en-IN"/>
        </w:rPr>
      </w:pPr>
    </w:p>
    <w:p w14:paraId="796DFCC9">
      <w:pPr>
        <w:rPr>
          <w:rFonts w:hint="default"/>
          <w:sz w:val="28"/>
          <w:szCs w:val="28"/>
          <w:lang w:val="en-IN"/>
        </w:rPr>
      </w:pPr>
    </w:p>
    <w:p w14:paraId="0000012B">
      <w:pPr>
        <w:rPr>
          <w:sz w:val="28"/>
          <w:szCs w:val="28"/>
        </w:rPr>
      </w:pPr>
    </w:p>
    <w:p w14:paraId="0000012C">
      <w:pPr>
        <w:rPr>
          <w:sz w:val="28"/>
          <w:szCs w:val="28"/>
        </w:rPr>
      </w:pPr>
      <w:r>
        <w:rPr>
          <w:sz w:val="28"/>
          <w:szCs w:val="28"/>
          <w:rtl w:val="0"/>
        </w:rPr>
        <w:t>Program6:</w:t>
      </w:r>
    </w:p>
    <w:p w14:paraId="0000012D">
      <w:pPr>
        <w:rPr>
          <w:sz w:val="28"/>
          <w:szCs w:val="28"/>
        </w:rPr>
      </w:pPr>
    </w:p>
    <w:p w14:paraId="0000012E">
      <w:pPr>
        <w:rPr>
          <w:sz w:val="28"/>
          <w:szCs w:val="28"/>
        </w:rPr>
      </w:pPr>
      <w:r>
        <w:rPr>
          <w:sz w:val="28"/>
          <w:szCs w:val="28"/>
          <w:rtl w:val="0"/>
        </w:rPr>
        <w:t>Program7:</w:t>
      </w:r>
    </w:p>
    <w:p w14:paraId="0000012F">
      <w:pPr>
        <w:rPr>
          <w:sz w:val="28"/>
          <w:szCs w:val="28"/>
        </w:rPr>
      </w:pPr>
    </w:p>
    <w:p w14:paraId="00000130">
      <w:pPr>
        <w:rPr>
          <w:sz w:val="28"/>
          <w:szCs w:val="28"/>
        </w:rPr>
      </w:pPr>
    </w:p>
    <w:p w14:paraId="00000131">
      <w:pPr>
        <w:rPr>
          <w:b/>
          <w:color w:val="1D1C1D"/>
          <w:sz w:val="29"/>
          <w:szCs w:val="29"/>
          <w:shd w:val="clear" w:fill="F8F8F8"/>
        </w:rPr>
      </w:pPr>
      <w:r>
        <w:rPr>
          <w:b/>
          <w:color w:val="1D1C1D"/>
          <w:sz w:val="29"/>
          <w:szCs w:val="29"/>
          <w:shd w:val="clear" w:fill="F8F8F8"/>
          <w:rtl w:val="0"/>
        </w:rPr>
        <w:t>Date:14/08/2024 - Day8</w:t>
      </w:r>
    </w:p>
    <w:p w14:paraId="00000132">
      <w:pPr>
        <w:rPr>
          <w:b/>
          <w:color w:val="1D1C1D"/>
          <w:sz w:val="29"/>
          <w:szCs w:val="29"/>
          <w:shd w:val="clear" w:fill="F8F8F8"/>
        </w:rPr>
      </w:pPr>
    </w:p>
    <w:p w14:paraId="00000133">
      <w:pPr>
        <w:rPr>
          <w:b/>
          <w:color w:val="1D1C1D"/>
          <w:sz w:val="29"/>
          <w:szCs w:val="29"/>
          <w:shd w:val="clear" w:fill="F8F8F8"/>
        </w:rPr>
      </w:pPr>
    </w:p>
    <w:p w14:paraId="00000134">
      <w:pPr>
        <w:numPr>
          <w:ilvl w:val="0"/>
          <w:numId w:val="18"/>
        </w:numPr>
        <w:ind w:left="720" w:hanging="360"/>
        <w:rPr>
          <w:b/>
          <w:color w:val="1D1C1D"/>
          <w:sz w:val="29"/>
          <w:szCs w:val="29"/>
          <w:u w:val="none"/>
          <w:shd w:val="clear" w:fill="F8F8F8"/>
        </w:rPr>
      </w:pPr>
      <w:r>
        <w:rPr>
          <w:b/>
          <w:color w:val="1D1C1D"/>
          <w:sz w:val="29"/>
          <w:szCs w:val="29"/>
          <w:shd w:val="clear" w:fill="F8F8F8"/>
          <w:rtl w:val="0"/>
        </w:rPr>
        <w:t>Abstract class</w:t>
      </w:r>
    </w:p>
    <w:p w14:paraId="00000135">
      <w:pPr>
        <w:ind w:left="720" w:firstLine="0"/>
        <w:rPr>
          <w:b/>
          <w:color w:val="1D1C1D"/>
          <w:sz w:val="29"/>
          <w:szCs w:val="29"/>
          <w:shd w:val="clear" w:fill="F8F8F8"/>
        </w:rPr>
      </w:pPr>
    </w:p>
    <w:p w14:paraId="00000136">
      <w:pPr>
        <w:numPr>
          <w:ilvl w:val="0"/>
          <w:numId w:val="19"/>
        </w:numPr>
        <w:ind w:left="1440" w:hanging="360"/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Abstract is a keyword</w:t>
      </w:r>
    </w:p>
    <w:p w14:paraId="00000137">
      <w:pPr>
        <w:numPr>
          <w:ilvl w:val="0"/>
          <w:numId w:val="19"/>
        </w:numPr>
        <w:ind w:left="1440" w:hanging="360"/>
        <w:rPr>
          <w:color w:val="1D1C1D"/>
          <w:sz w:val="25"/>
          <w:szCs w:val="25"/>
          <w:u w:val="none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Abstract class having abstract and concrete methods(implemented).</w:t>
      </w:r>
    </w:p>
    <w:p w14:paraId="00000138">
      <w:pPr>
        <w:numPr>
          <w:ilvl w:val="0"/>
          <w:numId w:val="19"/>
        </w:numPr>
        <w:ind w:left="1440" w:hanging="360"/>
        <w:rPr>
          <w:color w:val="1D1C1D"/>
          <w:sz w:val="25"/>
          <w:szCs w:val="25"/>
          <w:u w:val="none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If any class having one abstract method that class should be declare as abstract class ,otherwise the abstract  class should show compile time error.</w:t>
      </w:r>
    </w:p>
    <w:p w14:paraId="00000139">
      <w:pPr>
        <w:numPr>
          <w:ilvl w:val="0"/>
          <w:numId w:val="19"/>
        </w:numPr>
        <w:ind w:left="1440" w:hanging="360"/>
        <w:rPr>
          <w:color w:val="1D1C1D"/>
          <w:sz w:val="25"/>
          <w:szCs w:val="25"/>
          <w:u w:val="none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If any class extends abstract class that class should be override all abstract methods otherwise the class will show compile time error.</w:t>
      </w:r>
    </w:p>
    <w:p w14:paraId="0000013A">
      <w:pPr>
        <w:numPr>
          <w:ilvl w:val="0"/>
          <w:numId w:val="19"/>
        </w:numPr>
        <w:ind w:left="1440" w:hanging="360"/>
        <w:rPr>
          <w:color w:val="1D1C1D"/>
          <w:sz w:val="25"/>
          <w:szCs w:val="25"/>
          <w:u w:val="none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We cannot create object to abstract class but we can create reference to abstract class.</w:t>
      </w:r>
    </w:p>
    <w:p w14:paraId="0000013B">
      <w:pPr>
        <w:numPr>
          <w:ilvl w:val="0"/>
          <w:numId w:val="19"/>
        </w:numPr>
        <w:ind w:left="1440" w:hanging="360"/>
        <w:rPr>
          <w:color w:val="1D1C1D"/>
          <w:sz w:val="25"/>
          <w:szCs w:val="25"/>
          <w:u w:val="none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Without any abstract methods we can also declare as abstract  for the security &amp; we can’t create object.</w:t>
      </w:r>
    </w:p>
    <w:p w14:paraId="0000013C">
      <w:pPr>
        <w:rPr>
          <w:color w:val="1D1C1D"/>
          <w:sz w:val="25"/>
          <w:szCs w:val="25"/>
          <w:shd w:val="clear" w:fill="F8F8F8"/>
        </w:rPr>
      </w:pPr>
    </w:p>
    <w:p w14:paraId="0000013D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Program1:</w:t>
      </w:r>
    </w:p>
    <w:p w14:paraId="0000013E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</w:rPr>
        <w:drawing>
          <wp:inline distT="114300" distB="114300" distL="114300" distR="114300">
            <wp:extent cx="5943600" cy="2054860"/>
            <wp:effectExtent l="0" t="0" r="0" b="0"/>
            <wp:docPr id="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0.png"/>
                    <pic:cNvPicPr preferRelativeResize="0"/>
                  </pic:nvPicPr>
                  <pic:blipFill>
                    <a:blip r:embed="rId43"/>
                    <a:srcRect b="233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3F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Program2:</w:t>
      </w:r>
    </w:p>
    <w:p w14:paraId="00000140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</w:rPr>
        <w:drawing>
          <wp:inline distT="114300" distB="114300" distL="114300" distR="114300">
            <wp:extent cx="5943600" cy="2082165"/>
            <wp:effectExtent l="0" t="0" r="0" b="0"/>
            <wp:docPr id="6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1.png"/>
                    <pic:cNvPicPr preferRelativeResize="0"/>
                  </pic:nvPicPr>
                  <pic:blipFill>
                    <a:blip r:embed="rId44"/>
                    <a:srcRect b="211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41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  <w:rtl w:val="0"/>
        </w:rPr>
        <w:t>Program3:</w:t>
      </w:r>
    </w:p>
    <w:p w14:paraId="00000142">
      <w:pPr>
        <w:rPr>
          <w:color w:val="1D1C1D"/>
          <w:sz w:val="25"/>
          <w:szCs w:val="25"/>
          <w:shd w:val="clear" w:fill="F8F8F8"/>
        </w:rPr>
      </w:pPr>
      <w:r>
        <w:rPr>
          <w:color w:val="1D1C1D"/>
          <w:sz w:val="25"/>
          <w:szCs w:val="25"/>
          <w:shd w:val="clear" w:fill="F8F8F8"/>
        </w:rPr>
        <w:drawing>
          <wp:inline distT="114300" distB="114300" distL="114300" distR="114300">
            <wp:extent cx="5943600" cy="2012950"/>
            <wp:effectExtent l="0" t="0" r="0" b="0"/>
            <wp:docPr id="1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3.png"/>
                    <pic:cNvPicPr preferRelativeResize="0"/>
                  </pic:nvPicPr>
                  <pic:blipFill>
                    <a:blip r:embed="rId45"/>
                    <a:srcRect b="207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43">
      <w:pPr>
        <w:rPr>
          <w:color w:val="1D1C1D"/>
          <w:sz w:val="25"/>
          <w:szCs w:val="25"/>
          <w:shd w:val="clear" w:fill="F8F8F8"/>
        </w:rPr>
      </w:pPr>
    </w:p>
    <w:p w14:paraId="00000144">
      <w:pPr>
        <w:rPr>
          <w:b/>
          <w:color w:val="1D1C1D"/>
          <w:sz w:val="29"/>
          <w:szCs w:val="29"/>
          <w:shd w:val="clear" w:fill="F8F8F8"/>
        </w:rPr>
      </w:pPr>
    </w:p>
    <w:p w14:paraId="00000145">
      <w:pPr>
        <w:rPr>
          <w:sz w:val="28"/>
          <w:szCs w:val="28"/>
        </w:rPr>
      </w:pPr>
    </w:p>
    <w:p w14:paraId="00000146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19/08/2024- Day 10</w:t>
      </w:r>
    </w:p>
    <w:p w14:paraId="00000147">
      <w:pPr>
        <w:rPr>
          <w:b/>
          <w:sz w:val="28"/>
          <w:szCs w:val="28"/>
        </w:rPr>
      </w:pPr>
    </w:p>
    <w:p w14:paraId="00000148">
      <w:pPr>
        <w:numPr>
          <w:ilvl w:val="0"/>
          <w:numId w:val="20"/>
        </w:numPr>
        <w:ind w:left="720" w:hanging="360"/>
        <w:rPr>
          <w:b/>
          <w:sz w:val="20"/>
          <w:szCs w:val="20"/>
        </w:rPr>
      </w:pPr>
      <w:r>
        <w:rPr>
          <w:sz w:val="24"/>
          <w:szCs w:val="24"/>
          <w:rtl w:val="0"/>
        </w:rPr>
        <w:t>Exception Handling is mechanism.</w:t>
      </w:r>
    </w:p>
    <w:p w14:paraId="00000149">
      <w:pPr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Exceptions are inbuilt mechanism of java.</w:t>
      </w:r>
    </w:p>
    <w:p w14:paraId="0000014A">
      <w:pPr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All Exceptions are executed while abnormal conditions only.</w:t>
      </w:r>
    </w:p>
    <w:p w14:paraId="0000014B">
      <w:pPr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Normal flow it won’t execute any exceptions.</w:t>
      </w:r>
    </w:p>
    <w:p w14:paraId="0000014C">
      <w:pPr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Once any exceptions are occurring in java then remaining lines of code is unreachable.</w:t>
      </w:r>
    </w:p>
    <w:p w14:paraId="0000014D">
      <w:pPr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Java.lang.throwable is the supper class for exception and errors.</w:t>
      </w:r>
    </w:p>
    <w:p w14:paraId="0000014E">
      <w:pPr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There are two types of exceptions in Java</w:t>
      </w:r>
    </w:p>
    <w:p w14:paraId="0000014F">
      <w:pPr>
        <w:numPr>
          <w:ilvl w:val="0"/>
          <w:numId w:val="21"/>
        </w:numPr>
        <w:ind w:left="144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Checked exceptions.</w:t>
      </w:r>
    </w:p>
    <w:p w14:paraId="00000150">
      <w:pPr>
        <w:numPr>
          <w:ilvl w:val="0"/>
          <w:numId w:val="21"/>
        </w:numPr>
        <w:ind w:left="144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Unchecked exceptions.</w:t>
      </w:r>
    </w:p>
    <w:p w14:paraId="00000151"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8.   All checked exceptions are compile time exceptions.</w:t>
      </w:r>
    </w:p>
    <w:p w14:paraId="00000152"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9.   All unchecked exceptions are runtime exceptions.</w:t>
      </w:r>
    </w:p>
    <w:p w14:paraId="00000153"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10.   There are 5 keywords in exception handling</w:t>
      </w:r>
    </w:p>
    <w:p w14:paraId="00000154"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      a.  try{}</w:t>
      </w:r>
    </w:p>
    <w:p w14:paraId="00000155"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      b.   catch(){}</w:t>
      </w:r>
    </w:p>
    <w:p w14:paraId="00000156"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      c.   finally{}</w:t>
      </w:r>
    </w:p>
    <w:p w14:paraId="00000157"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      d.   throws</w:t>
      </w:r>
    </w:p>
    <w:p w14:paraId="00000158"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      e.    throw</w:t>
      </w:r>
    </w:p>
    <w:p w14:paraId="00000159"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11.     try  is for business logic.</w:t>
      </w:r>
    </w:p>
    <w:p w14:paraId="0000015A"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12.     catch is for handling exceptions.</w:t>
      </w:r>
    </w:p>
    <w:p w14:paraId="0000015B"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13.     finally is a block , if exceptions is occurred or not finally block will be execute.</w:t>
      </w:r>
    </w:p>
    <w:p w14:paraId="0000015C"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14.     throws an exception will be executed method by method.</w:t>
      </w:r>
    </w:p>
    <w:p w14:paraId="0000015D"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15.     throw is for runtime exceptions and will call predefined exceptions or user     defined exceptions.</w:t>
      </w:r>
    </w:p>
    <w:p w14:paraId="0000015E"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16.     try followed by either catch block or finally block.</w:t>
      </w:r>
    </w:p>
    <w:p w14:paraId="0000015F"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17.     We should follow exceptions hierarchical.</w:t>
      </w:r>
    </w:p>
    <w:p w14:paraId="00000160"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18.     We can create our own (user defined ) exceptions.</w:t>
      </w:r>
    </w:p>
    <w:p w14:paraId="00000161"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19.     Our own exceptions extends exceptions or runtime exceptions.</w:t>
      </w:r>
    </w:p>
    <w:p w14:paraId="00000162"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20.     All exceptions classes are into java.lang  package.</w:t>
      </w:r>
    </w:p>
    <w:p w14:paraId="00000163"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21.     There is two exceptions in class, Developer should be handle one after one.</w:t>
      </w:r>
    </w:p>
    <w:p w14:paraId="00000164">
      <w:pPr>
        <w:ind w:left="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22.      Developer cannot handled error.</w:t>
      </w:r>
    </w:p>
    <w:p w14:paraId="00000165">
      <w:pPr>
        <w:rPr>
          <w:sz w:val="28"/>
          <w:szCs w:val="28"/>
        </w:rPr>
      </w:pPr>
    </w:p>
    <w:p w14:paraId="00000166">
      <w:pPr>
        <w:rPr>
          <w:sz w:val="28"/>
          <w:szCs w:val="28"/>
        </w:rPr>
      </w:pPr>
      <w:r>
        <w:rPr>
          <w:sz w:val="28"/>
          <w:szCs w:val="28"/>
          <w:rtl w:val="0"/>
        </w:rPr>
        <w:t>Program 1:</w:t>
      </w:r>
    </w:p>
    <w:p w14:paraId="00000167"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5943600" cy="1444625"/>
            <wp:effectExtent l="0" t="0" r="0" b="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9.png"/>
                    <pic:cNvPicPr preferRelativeResize="0"/>
                  </pic:nvPicPr>
                  <pic:blipFill>
                    <a:blip r:embed="rId46"/>
                    <a:srcRect b="236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68">
      <w:pPr>
        <w:rPr>
          <w:sz w:val="28"/>
          <w:szCs w:val="28"/>
        </w:rPr>
      </w:pPr>
    </w:p>
    <w:p w14:paraId="00000169">
      <w:pPr>
        <w:rPr>
          <w:sz w:val="28"/>
          <w:szCs w:val="28"/>
        </w:rPr>
      </w:pPr>
    </w:p>
    <w:p w14:paraId="0000016A">
      <w:pPr>
        <w:rPr>
          <w:sz w:val="28"/>
          <w:szCs w:val="28"/>
        </w:rPr>
      </w:pPr>
    </w:p>
    <w:p w14:paraId="0000016B">
      <w:pPr>
        <w:rPr>
          <w:sz w:val="28"/>
          <w:szCs w:val="28"/>
        </w:rPr>
      </w:pPr>
    </w:p>
    <w:p w14:paraId="0000016C">
      <w:pPr>
        <w:rPr>
          <w:sz w:val="28"/>
          <w:szCs w:val="28"/>
        </w:rPr>
      </w:pPr>
      <w:r>
        <w:rPr>
          <w:sz w:val="28"/>
          <w:szCs w:val="28"/>
          <w:rtl w:val="0"/>
        </w:rPr>
        <w:t>Program 2:</w:t>
      </w:r>
    </w:p>
    <w:p w14:paraId="0000016D"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5943600" cy="2550160"/>
            <wp:effectExtent l="0" t="0" r="0" b="0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2.png"/>
                    <pic:cNvPicPr preferRelativeResize="0"/>
                  </pic:nvPicPr>
                  <pic:blipFill>
                    <a:blip r:embed="rId47"/>
                    <a:srcRect b="140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6E">
      <w:pPr>
        <w:rPr>
          <w:sz w:val="28"/>
          <w:szCs w:val="28"/>
        </w:rPr>
      </w:pPr>
    </w:p>
    <w:p w14:paraId="0000016F">
      <w:pPr>
        <w:rPr>
          <w:sz w:val="28"/>
          <w:szCs w:val="28"/>
        </w:rPr>
      </w:pPr>
      <w:r>
        <w:rPr>
          <w:sz w:val="28"/>
          <w:szCs w:val="28"/>
          <w:rtl w:val="0"/>
        </w:rPr>
        <w:t>Program 3:</w:t>
      </w:r>
    </w:p>
    <w:p w14:paraId="00000170">
      <w:pPr>
        <w:rPr>
          <w:sz w:val="28"/>
          <w:szCs w:val="28"/>
        </w:rPr>
      </w:pPr>
    </w:p>
    <w:p w14:paraId="00000171"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5319395" cy="3454400"/>
            <wp:effectExtent l="0" t="0" r="1905" b="0"/>
            <wp:docPr id="6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8.png"/>
                    <pic:cNvPicPr preferRelativeResize="0"/>
                  </pic:nvPicPr>
                  <pic:blipFill>
                    <a:blip r:embed="rId48"/>
                    <a:srcRect r="10502"/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72">
      <w:pPr>
        <w:rPr>
          <w:sz w:val="28"/>
          <w:szCs w:val="28"/>
        </w:rPr>
      </w:pPr>
    </w:p>
    <w:p w14:paraId="00000173">
      <w:pPr>
        <w:rPr>
          <w:sz w:val="28"/>
          <w:szCs w:val="28"/>
        </w:rPr>
      </w:pPr>
    </w:p>
    <w:p w14:paraId="00000174">
      <w:pPr>
        <w:rPr>
          <w:sz w:val="28"/>
          <w:szCs w:val="28"/>
        </w:rPr>
      </w:pPr>
    </w:p>
    <w:p w14:paraId="00000175">
      <w:pPr>
        <w:rPr>
          <w:sz w:val="28"/>
          <w:szCs w:val="28"/>
        </w:rPr>
      </w:pPr>
      <w:r>
        <w:rPr>
          <w:sz w:val="28"/>
          <w:szCs w:val="28"/>
          <w:rtl w:val="0"/>
        </w:rPr>
        <w:t>Program 4:</w:t>
      </w:r>
    </w:p>
    <w:p w14:paraId="00000176"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5478145" cy="3644900"/>
            <wp:effectExtent l="0" t="0" r="0" b="0"/>
            <wp:docPr id="3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46.png"/>
                    <pic:cNvPicPr preferRelativeResize="0"/>
                  </pic:nvPicPr>
                  <pic:blipFill>
                    <a:blip r:embed="rId49"/>
                    <a:srcRect r="7831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77">
      <w:pPr>
        <w:rPr>
          <w:sz w:val="28"/>
          <w:szCs w:val="28"/>
        </w:rPr>
      </w:pPr>
    </w:p>
    <w:p w14:paraId="00000178">
      <w:pPr>
        <w:rPr>
          <w:sz w:val="28"/>
          <w:szCs w:val="28"/>
        </w:rPr>
      </w:pPr>
      <w:r>
        <w:rPr>
          <w:sz w:val="28"/>
          <w:szCs w:val="28"/>
          <w:rtl w:val="0"/>
        </w:rPr>
        <w:t>Program5:</w:t>
      </w:r>
    </w:p>
    <w:p w14:paraId="00000179"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4986020" cy="3581400"/>
            <wp:effectExtent l="0" t="0" r="0" b="0"/>
            <wp:docPr id="57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4.png"/>
                    <pic:cNvPicPr preferRelativeResize="0"/>
                  </pic:nvPicPr>
                  <pic:blipFill>
                    <a:blip r:embed="rId50"/>
                    <a:srcRect r="16111"/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7A">
      <w:pPr>
        <w:rPr>
          <w:sz w:val="28"/>
          <w:szCs w:val="28"/>
        </w:rPr>
      </w:pPr>
      <w:r>
        <w:rPr>
          <w:sz w:val="28"/>
          <w:szCs w:val="28"/>
          <w:rtl w:val="0"/>
        </w:rPr>
        <w:t>Program 6:</w:t>
      </w:r>
    </w:p>
    <w:p w14:paraId="0000017B">
      <w:pPr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5943600" cy="3467100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7C">
      <w:pPr>
        <w:rPr>
          <w:sz w:val="28"/>
          <w:szCs w:val="28"/>
        </w:rPr>
      </w:pPr>
    </w:p>
    <w:p w14:paraId="0000017D">
      <w:pPr>
        <w:rPr>
          <w:sz w:val="28"/>
          <w:szCs w:val="28"/>
        </w:rPr>
      </w:pPr>
    </w:p>
    <w:p w14:paraId="0000017E">
      <w:pPr>
        <w:rPr>
          <w:sz w:val="28"/>
          <w:szCs w:val="28"/>
        </w:rPr>
      </w:pPr>
    </w:p>
    <w:p w14:paraId="0000017F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20/08/2024- Day 11</w:t>
      </w:r>
    </w:p>
    <w:p w14:paraId="00000180">
      <w:pPr>
        <w:rPr>
          <w:b/>
          <w:sz w:val="28"/>
          <w:szCs w:val="28"/>
        </w:rPr>
      </w:pPr>
    </w:p>
    <w:p w14:paraId="00000181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Program 7:</w:t>
      </w:r>
    </w:p>
    <w:p w14:paraId="00000182">
      <w:pPr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114300" distB="114300" distL="114300" distR="114300">
            <wp:extent cx="5737860" cy="2679700"/>
            <wp:effectExtent l="0" t="0" r="0" b="0"/>
            <wp:docPr id="59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60.png"/>
                    <pic:cNvPicPr preferRelativeResize="0"/>
                  </pic:nvPicPr>
                  <pic:blipFill>
                    <a:blip r:embed="rId52"/>
                    <a:srcRect l="1335" t="-806" r="2126" b="806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83">
      <w:pPr>
        <w:rPr>
          <w:b/>
          <w:sz w:val="28"/>
          <w:szCs w:val="28"/>
        </w:rPr>
      </w:pPr>
    </w:p>
    <w:p w14:paraId="00000184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Program 8:</w:t>
      </w:r>
    </w:p>
    <w:p w14:paraId="00000185">
      <w:pPr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114300" distB="114300" distL="114300" distR="114300">
            <wp:extent cx="5721985" cy="3276600"/>
            <wp:effectExtent l="0" t="0" r="0" b="0"/>
            <wp:docPr id="3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8.png"/>
                    <pic:cNvPicPr preferRelativeResize="0"/>
                  </pic:nvPicPr>
                  <pic:blipFill>
                    <a:blip r:embed="rId53"/>
                    <a:srcRect r="3729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86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Program 9:</w:t>
      </w:r>
    </w:p>
    <w:p w14:paraId="00000187">
      <w:pPr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114300" distB="114300" distL="114300" distR="114300">
            <wp:extent cx="5943600" cy="2819400"/>
            <wp:effectExtent l="0" t="0" r="0" b="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88">
      <w:pPr>
        <w:rPr>
          <w:sz w:val="28"/>
          <w:szCs w:val="28"/>
        </w:rPr>
      </w:pPr>
    </w:p>
    <w:p w14:paraId="00000189">
      <w:pPr>
        <w:rPr>
          <w:sz w:val="28"/>
          <w:szCs w:val="28"/>
        </w:rPr>
      </w:pPr>
    </w:p>
    <w:p w14:paraId="0000018A">
      <w:pPr>
        <w:rPr>
          <w:b/>
          <w:sz w:val="28"/>
          <w:szCs w:val="28"/>
        </w:rPr>
      </w:pPr>
    </w:p>
    <w:p w14:paraId="0000018B">
      <w:pPr>
        <w:rPr>
          <w:b/>
          <w:sz w:val="28"/>
          <w:szCs w:val="28"/>
        </w:rPr>
      </w:pPr>
    </w:p>
    <w:p w14:paraId="0000018C">
      <w:pPr>
        <w:rPr>
          <w:b/>
          <w:sz w:val="28"/>
          <w:szCs w:val="28"/>
        </w:rPr>
      </w:pPr>
    </w:p>
    <w:p w14:paraId="0000018D">
      <w:pPr>
        <w:rPr>
          <w:b/>
          <w:sz w:val="28"/>
          <w:szCs w:val="28"/>
        </w:rPr>
      </w:pPr>
    </w:p>
    <w:p w14:paraId="0000018E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21/08/2024- Day 12</w:t>
      </w:r>
    </w:p>
    <w:p w14:paraId="0000018F">
      <w:pPr>
        <w:rPr>
          <w:b/>
          <w:sz w:val="28"/>
          <w:szCs w:val="28"/>
        </w:rPr>
      </w:pPr>
    </w:p>
    <w:p w14:paraId="00000190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Program 10:</w:t>
      </w:r>
    </w:p>
    <w:p w14:paraId="00000191">
      <w:pPr>
        <w:rPr>
          <w:b/>
          <w:sz w:val="28"/>
          <w:szCs w:val="28"/>
        </w:rPr>
      </w:pPr>
    </w:p>
    <w:p w14:paraId="00000192">
      <w:pPr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114300" distB="114300" distL="114300" distR="114300">
            <wp:extent cx="6424295" cy="2593340"/>
            <wp:effectExtent l="0" t="0" r="0" b="0"/>
            <wp:docPr id="3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1.png"/>
                    <pic:cNvPicPr preferRelativeResize="0"/>
                  </pic:nvPicPr>
                  <pic:blipFill>
                    <a:blip r:embed="rId55"/>
                    <a:srcRect b="16738"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93">
      <w:pPr>
        <w:rPr>
          <w:b/>
          <w:sz w:val="28"/>
          <w:szCs w:val="28"/>
        </w:rPr>
      </w:pPr>
    </w:p>
    <w:p w14:paraId="00000194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Program 11:</w:t>
      </w:r>
    </w:p>
    <w:p w14:paraId="00000195">
      <w:pPr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114300" distB="114300" distL="114300" distR="114300">
            <wp:extent cx="5943600" cy="2776220"/>
            <wp:effectExtent l="0" t="0" r="0" b="0"/>
            <wp:docPr id="6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52.png"/>
                    <pic:cNvPicPr preferRelativeResize="0"/>
                  </pic:nvPicPr>
                  <pic:blipFill>
                    <a:blip r:embed="rId56"/>
                    <a:srcRect b="119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96">
      <w:pPr>
        <w:rPr>
          <w:b/>
          <w:sz w:val="28"/>
          <w:szCs w:val="28"/>
        </w:rPr>
      </w:pPr>
    </w:p>
    <w:p w14:paraId="00000197">
      <w:pPr>
        <w:rPr>
          <w:b/>
          <w:sz w:val="28"/>
          <w:szCs w:val="28"/>
        </w:rPr>
      </w:pPr>
    </w:p>
    <w:p w14:paraId="00000198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Program 12:</w:t>
      </w:r>
    </w:p>
    <w:p w14:paraId="00000199">
      <w:pPr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114300" distB="114300" distL="114300" distR="114300">
            <wp:extent cx="5943600" cy="2674620"/>
            <wp:effectExtent l="0" t="0" r="0" b="0"/>
            <wp:docPr id="58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png"/>
                    <pic:cNvPicPr preferRelativeResize="0"/>
                  </pic:nvPicPr>
                  <pic:blipFill>
                    <a:blip r:embed="rId57"/>
                    <a:srcRect b="156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9A">
      <w:pPr>
        <w:rPr>
          <w:b/>
          <w:sz w:val="28"/>
          <w:szCs w:val="28"/>
        </w:rPr>
      </w:pPr>
    </w:p>
    <w:p w14:paraId="0000019B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Program 13:</w:t>
      </w:r>
    </w:p>
    <w:p w14:paraId="0000019C">
      <w:pPr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114300" distB="114300" distL="114300" distR="114300">
            <wp:extent cx="5943600" cy="2226310"/>
            <wp:effectExtent l="0" t="0" r="0" b="0"/>
            <wp:docPr id="3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4.png"/>
                    <pic:cNvPicPr preferRelativeResize="0"/>
                  </pic:nvPicPr>
                  <pic:blipFill>
                    <a:blip r:embed="rId58"/>
                    <a:srcRect b="160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9D">
      <w:pPr>
        <w:rPr>
          <w:b/>
          <w:sz w:val="28"/>
          <w:szCs w:val="28"/>
        </w:rPr>
      </w:pPr>
    </w:p>
    <w:p w14:paraId="0000019E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Program 14:</w:t>
      </w:r>
    </w:p>
    <w:p w14:paraId="0000019F">
      <w:pPr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114300" distB="114300" distL="114300" distR="114300">
            <wp:extent cx="5943600" cy="2178050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 preferRelativeResize="0"/>
                  </pic:nvPicPr>
                  <pic:blipFill>
                    <a:blip r:embed="rId59"/>
                    <a:srcRect b="234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A0">
      <w:pPr>
        <w:rPr>
          <w:b/>
          <w:sz w:val="28"/>
          <w:szCs w:val="28"/>
        </w:rPr>
      </w:pPr>
    </w:p>
    <w:p w14:paraId="000001A1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Program 15:</w:t>
      </w:r>
    </w:p>
    <w:p w14:paraId="000001B5">
      <w:pPr>
        <w:rPr>
          <w:rFonts w:hint="default"/>
          <w:b/>
          <w:sz w:val="28"/>
          <w:szCs w:val="28"/>
          <w:lang w:val="en-IN"/>
        </w:rPr>
      </w:pPr>
      <w:r>
        <w:rPr>
          <w:b/>
          <w:sz w:val="28"/>
          <w:szCs w:val="28"/>
        </w:rPr>
        <w:drawing>
          <wp:inline distT="114300" distB="114300" distL="114300" distR="114300">
            <wp:extent cx="5943600" cy="2121535"/>
            <wp:effectExtent l="0" t="0" r="0" b="0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2.png"/>
                    <pic:cNvPicPr preferRelativeResize="0"/>
                  </pic:nvPicPr>
                  <pic:blipFill>
                    <a:blip r:embed="rId60"/>
                    <a:srcRect b="196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B6">
      <w:pPr>
        <w:rPr>
          <w:b/>
          <w:sz w:val="28"/>
          <w:szCs w:val="28"/>
        </w:rPr>
      </w:pPr>
    </w:p>
    <w:p w14:paraId="000001B7">
      <w:pPr>
        <w:rPr>
          <w:sz w:val="28"/>
          <w:szCs w:val="28"/>
        </w:rPr>
      </w:pPr>
    </w:p>
    <w:p w14:paraId="000001B8">
      <w:pPr>
        <w:rPr>
          <w:sz w:val="28"/>
          <w:szCs w:val="28"/>
        </w:rPr>
      </w:pPr>
    </w:p>
    <w:p w14:paraId="000001B9">
      <w:pPr>
        <w:rPr>
          <w:sz w:val="28"/>
          <w:szCs w:val="28"/>
        </w:rPr>
      </w:pPr>
    </w:p>
    <w:p w14:paraId="000001BA">
      <w:pPr>
        <w:rPr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>
    <w:nsid w:val="9C8AC8EF"/>
    <w:multiLevelType w:val="multilevel"/>
    <w:tmpl w:val="9C8AC8EF"/>
    <w:lvl w:ilvl="0" w:tentative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nsid w:val="B5E306ED"/>
    <w:multiLevelType w:val="multilevel"/>
    <w:tmpl w:val="B5E306ED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C8879AEF"/>
    <w:multiLevelType w:val="multilevel"/>
    <w:tmpl w:val="C8879AEF"/>
    <w:lvl w:ilvl="0" w:tentative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nsid w:val="D7F9FE59"/>
    <w:multiLevelType w:val="multilevel"/>
    <w:tmpl w:val="D7F9FE5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DCBA6B53"/>
    <w:multiLevelType w:val="multilevel"/>
    <w:tmpl w:val="DCBA6B53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F4B5D9F5"/>
    <w:multiLevelType w:val="multilevel"/>
    <w:tmpl w:val="F4B5D9F5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0248C179"/>
    <w:multiLevelType w:val="multilevel"/>
    <w:tmpl w:val="0248C179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03D62ECE"/>
    <w:multiLevelType w:val="multilevel"/>
    <w:tmpl w:val="03D62ECE"/>
    <w:lvl w:ilvl="0" w:tentative="0">
      <w:start w:val="1"/>
      <w:numFmt w:val="bullet"/>
      <w:lvlText w:val="●"/>
      <w:lvlJc w:val="left"/>
      <w:pPr>
        <w:ind w:left="720" w:hanging="360"/>
      </w:pPr>
      <w:rPr>
        <w:sz w:val="18"/>
        <w:szCs w:val="18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2470EC97"/>
    <w:multiLevelType w:val="multilevel"/>
    <w:tmpl w:val="2470EC97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nsid w:val="4C1BAE26"/>
    <w:multiLevelType w:val="multilevel"/>
    <w:tmpl w:val="4C1BAE26"/>
    <w:lvl w:ilvl="0" w:tentative="0">
      <w:start w:val="1"/>
      <w:numFmt w:val="decimal"/>
      <w:lvlText w:val="%1."/>
      <w:lvlJc w:val="left"/>
      <w:pPr>
        <w:ind w:left="720" w:hanging="360"/>
      </w:pPr>
      <w:rPr>
        <w:sz w:val="18"/>
        <w:szCs w:val="18"/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4D4DC07F"/>
    <w:multiLevelType w:val="multilevel"/>
    <w:tmpl w:val="4D4DC07F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5A241D34"/>
    <w:multiLevelType w:val="multilevel"/>
    <w:tmpl w:val="5A241D34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>
    <w:nsid w:val="60382F6E"/>
    <w:multiLevelType w:val="multilevel"/>
    <w:tmpl w:val="60382F6E"/>
    <w:lvl w:ilvl="0" w:tentative="0">
      <w:start w:val="1"/>
      <w:numFmt w:val="decimalZero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5"/>
  </w:num>
  <w:num w:numId="3">
    <w:abstractNumId w:val="17"/>
  </w:num>
  <w:num w:numId="4">
    <w:abstractNumId w:val="3"/>
  </w:num>
  <w:num w:numId="5">
    <w:abstractNumId w:val="2"/>
  </w:num>
  <w:num w:numId="6">
    <w:abstractNumId w:val="11"/>
  </w:num>
  <w:num w:numId="7">
    <w:abstractNumId w:val="13"/>
  </w:num>
  <w:num w:numId="8">
    <w:abstractNumId w:val="20"/>
  </w:num>
  <w:num w:numId="9">
    <w:abstractNumId w:val="10"/>
  </w:num>
  <w:num w:numId="10">
    <w:abstractNumId w:val="0"/>
  </w:num>
  <w:num w:numId="11">
    <w:abstractNumId w:val="14"/>
  </w:num>
  <w:num w:numId="12">
    <w:abstractNumId w:val="18"/>
  </w:num>
  <w:num w:numId="13">
    <w:abstractNumId w:val="4"/>
  </w:num>
  <w:num w:numId="14">
    <w:abstractNumId w:val="16"/>
  </w:num>
  <w:num w:numId="15">
    <w:abstractNumId w:val="8"/>
  </w:num>
  <w:num w:numId="16">
    <w:abstractNumId w:val="12"/>
  </w:num>
  <w:num w:numId="17">
    <w:abstractNumId w:val="7"/>
  </w:num>
  <w:num w:numId="18">
    <w:abstractNumId w:val="6"/>
  </w:num>
  <w:num w:numId="19">
    <w:abstractNumId w:val="1"/>
  </w:num>
  <w:num w:numId="20">
    <w:abstractNumId w:val="15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351D0231"/>
    <w:rsid w:val="50F76C85"/>
    <w:rsid w:val="65FB721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29</Pages>
  <TotalTime>8</TotalTime>
  <ScaleCrop>false</ScaleCrop>
  <LinksUpToDate>false</LinksUpToDate>
  <Application>WPS Office_12.2.0.17562_F1E327BC-269C-435d-A152-05C5408002CA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2024-08-30T11:10:43Z</dcterms:created>
  <dc:creator>dhanush.konkanchi</dc:creator>
  <cp:lastModifiedBy>Dhanush.Konkanchi</cp:lastModifiedBy>
  <dcterms:modified xsi:type="dcterms:W3CDTF">2024-08-30T11:19:42Z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937DAC13AE0341D4A9BEE9D2BB0864B1_12</vt:lpwstr>
  </property>
</Properties>
</file>